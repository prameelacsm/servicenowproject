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7A31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>
        <w:rPr>
          <w:b/>
          <w:bCs/>
          <w:sz w:val="36"/>
          <w:szCs w:val="36"/>
        </w:rPr>
        <w:t>ServiceNow Certified Application Developer</w:t>
      </w:r>
      <w:r>
        <w:br w:type="textWrapping"/>
      </w:r>
      <w:r>
        <w:rPr>
          <w:b/>
          <w:bCs/>
          <w:sz w:val="28"/>
          <w:szCs w:val="28"/>
        </w:rPr>
        <w:t xml:space="preserve">                                                                     SmartInternz</w:t>
      </w:r>
    </w:p>
    <w:p w14:paraId="5F806AA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</w:p>
    <w:p w14:paraId="27F6157F">
      <w:pPr>
        <w:rPr>
          <w:b/>
          <w:bCs/>
        </w:rPr>
      </w:pPr>
    </w:p>
    <w:p w14:paraId="4C06CE04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</w:t>
      </w:r>
      <w:r>
        <w:rPr>
          <w:b/>
          <w:bCs/>
          <w:sz w:val="24"/>
          <w:szCs w:val="24"/>
        </w:rPr>
        <w:t>Project Title</w:t>
      </w:r>
      <w:r>
        <w:rPr>
          <w:b/>
          <w:bCs/>
          <w:sz w:val="24"/>
          <w:szCs w:val="24"/>
        </w:rPr>
        <w:tab/>
      </w:r>
    </w:p>
    <w:p w14:paraId="281AE0B0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  <w:color w:val="E46C0A" w:themeColor="accent6" w:themeShade="BF"/>
          <w:sz w:val="32"/>
          <w:szCs w:val="32"/>
        </w:rPr>
        <w:t xml:space="preserve">            ServiceNow-Based Employee Laptop Request Application </w:t>
      </w:r>
    </w:p>
    <w:tbl>
      <w:tblPr>
        <w:tblStyle w:val="12"/>
        <w:tblpPr w:leftFromText="180" w:rightFromText="180" w:vertAnchor="page" w:horzAnchor="margin" w:tblpXSpec="center" w:tblpY="4701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9"/>
        <w:gridCol w:w="3292"/>
        <w:gridCol w:w="66"/>
        <w:gridCol w:w="81"/>
      </w:tblGrid>
      <w:tr w14:paraId="5DF0ADF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3E6895"/>
        </w:tc>
        <w:tc>
          <w:tcPr>
            <w:tcW w:w="0" w:type="auto"/>
            <w:vAlign w:val="center"/>
          </w:tcPr>
          <w:p w14:paraId="593EEC00"/>
        </w:tc>
        <w:tc>
          <w:tcPr>
            <w:tcW w:w="0" w:type="auto"/>
          </w:tcPr>
          <w:p w14:paraId="750CD593"/>
        </w:tc>
        <w:tc>
          <w:tcPr>
            <w:tcW w:w="0" w:type="auto"/>
          </w:tcPr>
          <w:p w14:paraId="086A4EE9"/>
        </w:tc>
      </w:tr>
      <w:tr w14:paraId="5B220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4EC122">
            <w:r>
              <w:rPr>
                <w:b/>
                <w:bCs/>
              </w:rPr>
              <w:t xml:space="preserve">     Platform</w:t>
            </w:r>
          </w:p>
        </w:tc>
        <w:tc>
          <w:tcPr>
            <w:tcW w:w="0" w:type="auto"/>
            <w:vAlign w:val="center"/>
          </w:tcPr>
          <w:p w14:paraId="69541E79">
            <w:r>
              <w:t>ServiceNow</w:t>
            </w:r>
          </w:p>
        </w:tc>
        <w:tc>
          <w:tcPr>
            <w:tcW w:w="0" w:type="auto"/>
          </w:tcPr>
          <w:p w14:paraId="4E7FC0DE"/>
        </w:tc>
        <w:tc>
          <w:tcPr>
            <w:tcW w:w="0" w:type="auto"/>
          </w:tcPr>
          <w:p w14:paraId="1616ED07"/>
        </w:tc>
      </w:tr>
      <w:tr w14:paraId="52295C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B9E8EA">
            <w:r>
              <w:rPr>
                <w:b/>
                <w:bCs/>
              </w:rPr>
              <w:t>Application Area</w:t>
            </w:r>
          </w:p>
        </w:tc>
        <w:tc>
          <w:tcPr>
            <w:tcW w:w="0" w:type="auto"/>
            <w:vAlign w:val="center"/>
          </w:tcPr>
          <w:p w14:paraId="712922CF">
            <w:r>
              <w:t>Service Catalog and Flow Designer</w:t>
            </w:r>
          </w:p>
        </w:tc>
        <w:tc>
          <w:tcPr>
            <w:tcW w:w="0" w:type="auto"/>
          </w:tcPr>
          <w:p w14:paraId="28877356"/>
        </w:tc>
        <w:tc>
          <w:tcPr>
            <w:tcW w:w="0" w:type="auto"/>
          </w:tcPr>
          <w:p w14:paraId="6F606E93"/>
        </w:tc>
      </w:tr>
      <w:tr w14:paraId="2B981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C229A7">
            <w:r>
              <w:rPr>
                <w:b/>
                <w:bCs/>
              </w:rPr>
              <w:t>Primary Catalog Item</w:t>
            </w:r>
          </w:p>
        </w:tc>
        <w:tc>
          <w:tcPr>
            <w:tcW w:w="0" w:type="auto"/>
            <w:vAlign w:val="center"/>
          </w:tcPr>
          <w:p w14:paraId="0EC4B673">
            <w:r>
              <w:t>Laptop Request</w:t>
            </w:r>
          </w:p>
        </w:tc>
        <w:tc>
          <w:tcPr>
            <w:tcW w:w="0" w:type="auto"/>
          </w:tcPr>
          <w:p w14:paraId="68598DD4"/>
        </w:tc>
        <w:tc>
          <w:tcPr>
            <w:tcW w:w="0" w:type="auto"/>
          </w:tcPr>
          <w:p w14:paraId="4EA2F680"/>
        </w:tc>
      </w:tr>
      <w:tr w14:paraId="4767C2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D975ED">
            <w:r>
              <w:rPr>
                <w:b/>
                <w:bCs/>
              </w:rPr>
              <w:t>Backend Table</w:t>
            </w:r>
          </w:p>
        </w:tc>
        <w:tc>
          <w:tcPr>
            <w:tcW w:w="0" w:type="auto"/>
            <w:vAlign w:val="center"/>
          </w:tcPr>
          <w:p w14:paraId="258DAE63">
            <w:r>
              <w:t>Laptop Request Table</w:t>
            </w:r>
          </w:p>
        </w:tc>
        <w:tc>
          <w:tcPr>
            <w:tcW w:w="0" w:type="auto"/>
          </w:tcPr>
          <w:p w14:paraId="5FF7BB69"/>
        </w:tc>
        <w:tc>
          <w:tcPr>
            <w:tcW w:w="0" w:type="auto"/>
          </w:tcPr>
          <w:p w14:paraId="3DDD837C"/>
        </w:tc>
      </w:tr>
      <w:tr w14:paraId="6CB8B9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A3BE29">
            <w:r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</w:tcPr>
          <w:p w14:paraId="0EC312E6">
            <w:r>
              <w:t>Flow Designer</w:t>
            </w:r>
          </w:p>
        </w:tc>
        <w:tc>
          <w:tcPr>
            <w:tcW w:w="0" w:type="auto"/>
          </w:tcPr>
          <w:p w14:paraId="7BA150FF"/>
        </w:tc>
        <w:tc>
          <w:tcPr>
            <w:tcW w:w="0" w:type="auto"/>
          </w:tcPr>
          <w:p w14:paraId="76AD31EE"/>
        </w:tc>
      </w:tr>
      <w:tr w14:paraId="1EB79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B23DD3">
            <w:r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</w:tcPr>
          <w:p w14:paraId="21FA69BF">
            <w:r>
              <w:t>Project Implementation Report</w:t>
            </w:r>
          </w:p>
        </w:tc>
        <w:tc>
          <w:tcPr>
            <w:tcW w:w="0" w:type="auto"/>
          </w:tcPr>
          <w:p w14:paraId="5EAA3709"/>
        </w:tc>
        <w:tc>
          <w:tcPr>
            <w:tcW w:w="0" w:type="auto"/>
          </w:tcPr>
          <w:p w14:paraId="430E3D3F"/>
        </w:tc>
      </w:tr>
    </w:tbl>
    <w:p w14:paraId="6633C04D">
      <w:pPr>
        <w:rPr>
          <w:b/>
          <w:bCs/>
        </w:rPr>
      </w:pPr>
      <w:r>
        <w:rPr>
          <w:b/>
          <w:bCs/>
        </w:rPr>
        <w:t xml:space="preserve"> </w:t>
      </w:r>
    </w:p>
    <w:p w14:paraId="4AD2D268">
      <w:pPr>
        <w:rPr>
          <w:b/>
          <w:bCs/>
        </w:rPr>
      </w:pPr>
    </w:p>
    <w:p w14:paraId="414CE5DF">
      <w:pPr>
        <w:rPr>
          <w:b/>
          <w:bCs/>
        </w:rPr>
      </w:pPr>
    </w:p>
    <w:p w14:paraId="3DFDE3F2">
      <w:pPr>
        <w:rPr>
          <w:b/>
          <w:bCs/>
        </w:rPr>
      </w:pPr>
    </w:p>
    <w:p w14:paraId="40741F54">
      <w:pPr>
        <w:rPr>
          <w:b/>
          <w:bCs/>
        </w:rPr>
      </w:pPr>
    </w:p>
    <w:p w14:paraId="30B9DF39">
      <w:pPr>
        <w:rPr>
          <w:b/>
          <w:bCs/>
        </w:rPr>
      </w:pPr>
    </w:p>
    <w:p w14:paraId="3803C5C7">
      <w:pPr>
        <w:rPr>
          <w:b/>
          <w:bCs/>
        </w:rPr>
      </w:pPr>
    </w:p>
    <w:p w14:paraId="0CBABBF3">
      <w:pPr>
        <w:rPr>
          <w:b/>
          <w:bCs/>
        </w:rPr>
      </w:pPr>
    </w:p>
    <w:p w14:paraId="28485F46">
      <w:pPr>
        <w:rPr>
          <w:b/>
          <w:bCs/>
        </w:rPr>
      </w:pPr>
    </w:p>
    <w:p w14:paraId="59435CCE">
      <w:pPr>
        <w:rPr>
          <w:b/>
          <w:bCs/>
        </w:rPr>
      </w:pPr>
    </w:p>
    <w:p w14:paraId="703E2371">
      <w:pPr>
        <w:rPr>
          <w:b/>
          <w:bCs/>
        </w:rPr>
      </w:pPr>
    </w:p>
    <w:p w14:paraId="3B4DBC34">
      <w:pPr>
        <w:rPr>
          <w:b/>
          <w:bCs/>
        </w:rPr>
      </w:pPr>
    </w:p>
    <w:p w14:paraId="396DA344">
      <w:pPr>
        <w:rPr>
          <w:b/>
          <w:bCs/>
        </w:rPr>
      </w:pPr>
    </w:p>
    <w:p w14:paraId="0137BC64">
      <w:pPr>
        <w:rPr>
          <w:b/>
          <w:bCs/>
        </w:rPr>
      </w:pPr>
    </w:p>
    <w:p w14:paraId="6E6403C6">
      <w:pPr>
        <w:rPr>
          <w:b/>
          <w:bCs/>
        </w:rPr>
      </w:pPr>
    </w:p>
    <w:p w14:paraId="0DE08C39">
      <w:pPr>
        <w:rPr>
          <w:b/>
          <w:bCs/>
        </w:rPr>
      </w:pPr>
    </w:p>
    <w:p w14:paraId="3C0213B8">
      <w:pPr>
        <w:rPr>
          <w:b/>
          <w:bCs/>
        </w:rPr>
      </w:pPr>
    </w:p>
    <w:p w14:paraId="48DFD0C4">
      <w:pPr>
        <w:rPr>
          <w:b/>
          <w:bCs/>
        </w:rPr>
      </w:pPr>
    </w:p>
    <w:p w14:paraId="2B3F9F2E">
      <w:r>
        <w:rPr>
          <w:b/>
          <w:bCs/>
        </w:rPr>
        <w:t>Name:</w:t>
      </w:r>
      <w:r>
        <w:t xml:space="preserve"> </w:t>
      </w:r>
      <w:r>
        <w:rPr>
          <w:rFonts w:hint="default"/>
          <w:lang w:val="en-US"/>
        </w:rPr>
        <w:t>BODAPATI PRAMEELA</w:t>
      </w:r>
      <w:r>
        <w:br w:type="textWrapping"/>
      </w:r>
      <w:r>
        <w:rPr>
          <w:b/>
          <w:bCs/>
        </w:rPr>
        <w:t>College:</w:t>
      </w:r>
      <w:r>
        <w:t xml:space="preserve"> CHALAPATHI INSTITUTE OF  ENGINEERING AND TECHNOLOGY</w:t>
      </w:r>
      <w:r>
        <w:br w:type="textWrapping"/>
      </w:r>
      <w:r>
        <w:rPr>
          <w:b/>
          <w:bCs/>
        </w:rPr>
        <w:t>Email:</w:t>
      </w:r>
      <w:r>
        <w:t xml:space="preserve"> y23csm0</w:t>
      </w:r>
      <w:r>
        <w:rPr>
          <w:rFonts w:hint="default"/>
          <w:lang w:val="en-US"/>
        </w:rPr>
        <w:t>07</w:t>
      </w:r>
      <w:r>
        <w:t>@chalapathiengg.ac.in</w:t>
      </w:r>
    </w:p>
    <w:p w14:paraId="42CA8380">
      <w:pPr>
        <w:rPr>
          <w:vanish/>
        </w:rPr>
      </w:pPr>
      <w:r>
        <w:rPr>
          <w:vanish/>
        </w:rPr>
        <w:t>Top of Form</w:t>
      </w:r>
    </w:p>
    <w:p w14:paraId="6E238C88">
      <w:pPr>
        <w:rPr>
          <w:vanish/>
        </w:rPr>
      </w:pPr>
      <w:r>
        <w:rPr>
          <w:vanish/>
        </w:rPr>
        <w:t>Bottom of Form</w:t>
      </w:r>
    </w:p>
    <w:p w14:paraId="44AA9642">
      <w:r>
        <w:br w:type="page"/>
      </w:r>
      <w:r>
        <w:rPr>
          <w:b/>
          <w:bCs/>
          <w:sz w:val="24"/>
          <w:szCs w:val="24"/>
        </w:rPr>
        <w:t>Milestone 1 — Update Set Creation &amp; Project Initialization</w:t>
      </w:r>
    </w:p>
    <w:p w14:paraId="5F534747">
      <w:pPr>
        <w:numPr>
          <w:ilvl w:val="0"/>
          <w:numId w:val="7"/>
        </w:numPr>
      </w:pPr>
      <w:r>
        <w:rPr>
          <w:b/>
          <w:bCs/>
        </w:rPr>
        <w:t>Navigate:</w:t>
      </w:r>
      <w:r>
        <w:t xml:space="preserve"> All → System Update Sets → Local Update Sets.</w:t>
      </w:r>
    </w:p>
    <w:p w14:paraId="18E25ED0">
      <w:pPr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New</w:t>
      </w:r>
      <w:r>
        <w:t xml:space="preserve"> and create an Update Set named  HR  Onboarding Application.</w:t>
      </w:r>
    </w:p>
    <w:p w14:paraId="3F5C1A3E">
      <w:pPr>
        <w:numPr>
          <w:ilvl w:val="0"/>
          <w:numId w:val="7"/>
        </w:numPr>
      </w:pPr>
      <w:r>
        <w:t xml:space="preserve">Set the </w:t>
      </w:r>
      <w:r>
        <w:rPr>
          <w:b/>
          <w:bCs/>
        </w:rPr>
        <w:t>State</w:t>
      </w:r>
      <w:r>
        <w:t xml:space="preserve"> to </w:t>
      </w:r>
      <w:r>
        <w:rPr>
          <w:b/>
          <w:bCs/>
        </w:rPr>
        <w:t>In Progress</w:t>
      </w:r>
      <w:r>
        <w:t>.</w:t>
      </w:r>
    </w:p>
    <w:p w14:paraId="4B679DB4">
      <w:pPr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Make This My Current Set</w:t>
      </w:r>
      <w:r>
        <w:t>.</w:t>
      </w:r>
    </w:p>
    <w:p w14:paraId="6119F2C8">
      <w:pPr>
        <w:numPr>
          <w:ilvl w:val="0"/>
          <w:numId w:val="7"/>
        </w:numPr>
      </w:pPr>
      <w:r>
        <w:t xml:space="preserve">Start developing the project components such as </w:t>
      </w:r>
      <w:r>
        <w:rPr>
          <w:b/>
          <w:bCs/>
        </w:rPr>
        <w:t>tables, fields, forms, business rules</w:t>
      </w:r>
      <w:r>
        <w:t>.</w:t>
      </w:r>
    </w:p>
    <w:p w14:paraId="3B83CE2E">
      <w:pPr>
        <w:numPr>
          <w:ilvl w:val="0"/>
          <w:numId w:val="7"/>
        </w:numPr>
      </w:pPr>
      <w:r>
        <w:t xml:space="preserve">Verify that all changes are captured in the </w:t>
      </w:r>
      <w:r>
        <w:rPr>
          <w:b/>
          <w:bCs/>
        </w:rPr>
        <w:t>Customer Updates</w:t>
      </w:r>
      <w:r>
        <w:t xml:space="preserve"> section.</w:t>
      </w:r>
    </w:p>
    <w:p w14:paraId="6C9FC2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Milestone 2 — Custom Application Creation</w:t>
      </w:r>
    </w:p>
    <w:p w14:paraId="47E36FF8">
      <w:pPr>
        <w:numPr>
          <w:ilvl w:val="0"/>
          <w:numId w:val="8"/>
        </w:numPr>
      </w:pPr>
      <w:r>
        <w:t xml:space="preserve">Navigate to </w:t>
      </w:r>
      <w:r>
        <w:rPr>
          <w:b/>
          <w:bCs/>
        </w:rPr>
        <w:t>All → System Applications → My Company Applications</w:t>
      </w:r>
      <w:r>
        <w:t xml:space="preserve">. </w:t>
      </w:r>
    </w:p>
    <w:p w14:paraId="7B4B4672">
      <w:pPr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New</w:t>
      </w:r>
      <w:r>
        <w:t xml:space="preserve"> and its named as Project application. </w:t>
      </w:r>
    </w:p>
    <w:p w14:paraId="11DA7CF3">
      <w:pPr>
        <w:numPr>
          <w:ilvl w:val="0"/>
          <w:numId w:val="8"/>
        </w:numPr>
      </w:pPr>
      <w:r>
        <w:t xml:space="preserve">Define the </w:t>
      </w:r>
      <w:r>
        <w:rPr>
          <w:b/>
          <w:bCs/>
        </w:rPr>
        <w:t>Application Scope</w:t>
      </w:r>
      <w:r>
        <w:t xml:space="preserve"> and access settings. </w:t>
      </w:r>
    </w:p>
    <w:p w14:paraId="05F841BC">
      <w:pPr>
        <w:numPr>
          <w:ilvl w:val="0"/>
          <w:numId w:val="8"/>
        </w:numPr>
      </w:pPr>
      <w:r>
        <w:t>Verify that all project components are created within the application scope.</w:t>
      </w:r>
    </w:p>
    <w:p w14:paraId="0F0D7D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Milestone 3 — Table Design &amp; Data Model Configuration</w:t>
      </w:r>
    </w:p>
    <w:p w14:paraId="13907EDC">
      <w:pPr>
        <w:numPr>
          <w:ilvl w:val="0"/>
          <w:numId w:val="9"/>
        </w:numPr>
      </w:pPr>
      <w:r>
        <w:t xml:space="preserve">Created the </w:t>
      </w:r>
      <w:r>
        <w:rPr>
          <w:b/>
          <w:bCs/>
        </w:rPr>
        <w:t>Laptop Request Form</w:t>
      </w:r>
      <w:r>
        <w:t xml:space="preserve"> custom table. </w:t>
      </w:r>
    </w:p>
    <w:p w14:paraId="295F785E">
      <w:pPr>
        <w:numPr>
          <w:ilvl w:val="0"/>
          <w:numId w:val="9"/>
        </w:numPr>
      </w:pPr>
      <w:r>
        <w:t xml:space="preserve">Added </w:t>
      </w:r>
      <w:r>
        <w:rPr>
          <w:b/>
          <w:bCs/>
        </w:rPr>
        <w:t>Auto-number, Reference, and Choice</w:t>
      </w:r>
      <w:r>
        <w:t xml:space="preserve"> fields. </w:t>
      </w:r>
    </w:p>
    <w:p w14:paraId="4E997BB3">
      <w:pPr>
        <w:numPr>
          <w:ilvl w:val="0"/>
          <w:numId w:val="9"/>
        </w:numPr>
      </w:pPr>
      <w:r>
        <w:t xml:space="preserve">Configured field validations and data consistency. </w:t>
      </w:r>
    </w:p>
    <w:p w14:paraId="712B5B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Milestone 4 — Request Logic &amp; Business Rules Setup</w:t>
      </w:r>
    </w:p>
    <w:p w14:paraId="276D4574">
      <w:pPr>
        <w:numPr>
          <w:ilvl w:val="0"/>
          <w:numId w:val="10"/>
        </w:numPr>
      </w:pPr>
      <w:r>
        <w:t xml:space="preserve">Created Business Rules for request processing. </w:t>
      </w:r>
    </w:p>
    <w:p w14:paraId="260E2A5D">
      <w:pPr>
        <w:numPr>
          <w:ilvl w:val="0"/>
          <w:numId w:val="10"/>
        </w:numPr>
      </w:pPr>
      <w:r>
        <w:t xml:space="preserve">Restricted employees to </w:t>
      </w:r>
      <w:r>
        <w:rPr>
          <w:b/>
          <w:bCs/>
        </w:rPr>
        <w:t>one laptop request per year</w:t>
      </w:r>
      <w:r>
        <w:t xml:space="preserve">. </w:t>
      </w:r>
    </w:p>
    <w:p w14:paraId="087C069C">
      <w:pPr>
        <w:numPr>
          <w:ilvl w:val="0"/>
          <w:numId w:val="10"/>
        </w:numPr>
      </w:pPr>
      <w:r>
        <w:t xml:space="preserve">Added validations and duplicate-request error handling. </w:t>
      </w:r>
    </w:p>
    <w:p w14:paraId="191633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Milestone 5 — Validation, Testing &amp; Readiness for Automation</w:t>
      </w:r>
    </w:p>
    <w:p w14:paraId="03C116D4">
      <w:pPr>
        <w:numPr>
          <w:ilvl w:val="0"/>
          <w:numId w:val="11"/>
        </w:numPr>
      </w:pPr>
      <w:r>
        <w:t xml:space="preserve">Tested the complete </w:t>
      </w:r>
      <w:r>
        <w:rPr>
          <w:b/>
          <w:bCs/>
        </w:rPr>
        <w:t>laptop request creation process</w:t>
      </w:r>
      <w:r>
        <w:t xml:space="preserve">. </w:t>
      </w:r>
    </w:p>
    <w:p w14:paraId="21957824">
      <w:pPr>
        <w:numPr>
          <w:ilvl w:val="0"/>
          <w:numId w:val="11"/>
        </w:numPr>
      </w:pPr>
      <w:r>
        <w:t xml:space="preserve">Verified field behavior and choice values. </w:t>
      </w:r>
    </w:p>
    <w:p w14:paraId="7E2ECE99">
      <w:pPr>
        <w:numPr>
          <w:ilvl w:val="0"/>
          <w:numId w:val="11"/>
        </w:numPr>
      </w:pPr>
      <w:r>
        <w:t xml:space="preserve">Confirmed all changes were captured in the </w:t>
      </w:r>
      <w:r>
        <w:rPr>
          <w:b/>
          <w:bCs/>
        </w:rPr>
        <w:t>Update Set</w:t>
      </w:r>
      <w:r>
        <w:t>.</w:t>
      </w:r>
    </w:p>
    <w:p w14:paraId="77AECDA5"/>
    <w:p w14:paraId="3CAF97AC">
      <w:r>
        <w:br w:type="page"/>
      </w:r>
    </w:p>
    <w:p w14:paraId="66B2DC0B">
      <w:pPr>
        <w:rPr>
          <w:b/>
          <w:bCs/>
        </w:rPr>
      </w:pPr>
      <w:r>
        <w:rPr>
          <w:b/>
          <w:bCs/>
        </w:rPr>
        <w:t>Update Set &amp; Application Creation.</w:t>
      </w:r>
    </w:p>
    <w:p w14:paraId="76B08A54">
      <w:pPr>
        <w:numPr>
          <w:ilvl w:val="0"/>
          <w:numId w:val="12"/>
        </w:numPr>
      </w:pPr>
      <w:r>
        <w:rPr>
          <w:b/>
          <w:bCs/>
        </w:rPr>
        <w:t>Navigate:</w:t>
      </w:r>
      <w:r>
        <w:t xml:space="preserve"> All → </w:t>
      </w:r>
      <w:r>
        <w:rPr>
          <w:b/>
          <w:bCs/>
        </w:rPr>
        <w:t>System Update Sets → Local Update Sets</w:t>
      </w:r>
      <w:r>
        <w:t xml:space="preserve">. </w:t>
      </w:r>
    </w:p>
    <w:p w14:paraId="6DB7ADC7">
      <w:pPr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New</w:t>
      </w:r>
      <w:r>
        <w:t xml:space="preserve"> → enter the Update Set name </w:t>
      </w:r>
      <w:r>
        <w:rPr>
          <w:b/>
          <w:bCs/>
        </w:rPr>
        <w:t>HR Onboarding Application</w:t>
      </w:r>
      <w:r>
        <w:t xml:space="preserve">. </w:t>
      </w:r>
    </w:p>
    <w:p w14:paraId="3A928F79">
      <w:pPr>
        <w:numPr>
          <w:ilvl w:val="0"/>
          <w:numId w:val="12"/>
        </w:numPr>
      </w:pPr>
      <w:r>
        <w:t xml:space="preserve">Set </w:t>
      </w:r>
      <w:r>
        <w:rPr>
          <w:b/>
          <w:bCs/>
        </w:rPr>
        <w:t>State: In Progress</w:t>
      </w:r>
      <w:r>
        <w:t xml:space="preserve">, add the required details, and click </w:t>
      </w:r>
      <w:r>
        <w:rPr>
          <w:b/>
          <w:bCs/>
        </w:rPr>
        <w:t>Submit</w:t>
      </w:r>
      <w:r>
        <w:t xml:space="preserve">. </w:t>
      </w:r>
    </w:p>
    <w:p w14:paraId="2396E941">
      <w:pPr>
        <w:numPr>
          <w:ilvl w:val="0"/>
          <w:numId w:val="12"/>
        </w:numPr>
      </w:pPr>
      <w:r>
        <w:t xml:space="preserve">Open the Update Set and click </w:t>
      </w:r>
      <w:r>
        <w:rPr>
          <w:b/>
          <w:bCs/>
        </w:rPr>
        <w:t>Make Current</w:t>
      </w:r>
      <w:r>
        <w:t xml:space="preserve">. </w:t>
      </w:r>
    </w:p>
    <w:p w14:paraId="6F7F2359">
      <w:pPr>
        <w:numPr>
          <w:ilvl w:val="0"/>
          <w:numId w:val="12"/>
        </w:numPr>
      </w:pPr>
      <w:r>
        <w:rPr>
          <w:b/>
          <w:bCs/>
        </w:rPr>
        <w:t>Navigate:</w:t>
      </w:r>
      <w:r>
        <w:t xml:space="preserve"> A</w:t>
      </w:r>
      <w:bookmarkStart w:id="0" w:name="_GoBack"/>
      <w:bookmarkEnd w:id="0"/>
      <w:r>
        <w:t xml:space="preserve">ll → </w:t>
      </w:r>
      <w:r>
        <w:rPr>
          <w:b/>
          <w:bCs/>
        </w:rPr>
        <w:t>ServiceNow Studio</w:t>
      </w:r>
      <w:r>
        <w:t xml:space="preserve">. </w:t>
      </w:r>
    </w:p>
    <w:p w14:paraId="7B7C0B22">
      <w:pPr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Create Application</w:t>
      </w:r>
      <w:r>
        <w:t xml:space="preserve"> → enter </w:t>
      </w:r>
      <w:r>
        <w:rPr>
          <w:b/>
          <w:bCs/>
        </w:rPr>
        <w:t>Project Application</w:t>
      </w:r>
      <w:r>
        <w:t xml:space="preserve">. </w:t>
      </w:r>
    </w:p>
    <w:p w14:paraId="60C416A7">
      <w:pPr>
        <w:numPr>
          <w:ilvl w:val="0"/>
          <w:numId w:val="12"/>
        </w:numPr>
      </w:pPr>
      <w:r>
        <w:t xml:space="preserve">Select </w:t>
      </w:r>
      <w:r>
        <w:rPr>
          <w:b/>
          <w:bCs/>
        </w:rPr>
        <w:t>Scoped Application</w:t>
      </w:r>
      <w:r>
        <w:t xml:space="preserve"> → click </w:t>
      </w:r>
      <w:r>
        <w:rPr>
          <w:b/>
          <w:bCs/>
        </w:rPr>
        <w:t>Continue</w:t>
      </w:r>
      <w:r>
        <w:t xml:space="preserve">. </w:t>
      </w:r>
    </w:p>
    <w:p w14:paraId="5DA5F5E2">
      <w:pPr>
        <w:numPr>
          <w:ilvl w:val="0"/>
          <w:numId w:val="12"/>
        </w:numPr>
      </w:pPr>
      <w:r>
        <w:t xml:space="preserve">In the application, go to </w:t>
      </w:r>
      <w:r>
        <w:rPr>
          <w:b/>
          <w:bCs/>
        </w:rPr>
        <w:t>Data → Tables</w:t>
      </w:r>
      <w:r>
        <w:t xml:space="preserve"> and create the required custom table with the project fields.</w:t>
      </w:r>
    </w:p>
    <w:p w14:paraId="6C2BCFE7"/>
    <w:p w14:paraId="43440D02">
      <w:r>
        <w:drawing>
          <wp:inline distT="0" distB="0" distL="0" distR="0">
            <wp:extent cx="6370320" cy="2619375"/>
            <wp:effectExtent l="0" t="0" r="0" b="9525"/>
            <wp:docPr id="13483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684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602" t="10561" r="-1" b="5611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619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365E"/>
    <w:p w14:paraId="415E7D35">
      <w:r>
        <w:drawing>
          <wp:inline distT="0" distB="0" distL="0" distR="0">
            <wp:extent cx="6303645" cy="2105025"/>
            <wp:effectExtent l="0" t="0" r="1905" b="9525"/>
            <wp:docPr id="107300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552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451" t="10599" b="737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1013">
      <w:r>
        <w:drawing>
          <wp:inline distT="0" distB="0" distL="0" distR="0">
            <wp:extent cx="6332220" cy="2590800"/>
            <wp:effectExtent l="0" t="0" r="0" b="0"/>
            <wp:docPr id="661270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088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3A5">
      <w:pPr>
        <w:rPr>
          <w:b/>
          <w:bCs/>
        </w:rPr>
      </w:pPr>
      <w:r>
        <w:rPr>
          <w:b/>
          <w:bCs/>
        </w:rPr>
        <w:t>Laptop Request Form Table Creation</w:t>
      </w:r>
    </w:p>
    <w:p w14:paraId="6E53477D">
      <w:pPr>
        <w:numPr>
          <w:ilvl w:val="0"/>
          <w:numId w:val="13"/>
        </w:numPr>
      </w:pPr>
      <w:r>
        <w:rPr>
          <w:b/>
          <w:bCs/>
        </w:rPr>
        <w:t>Navigation:</w:t>
      </w:r>
      <w:r>
        <w:t xml:space="preserve"> ServiceNow Studio → </w:t>
      </w:r>
      <w:r>
        <w:rPr>
          <w:b/>
          <w:bCs/>
        </w:rPr>
        <w:t>Project Application → Data → Tables</w:t>
      </w:r>
      <w:r>
        <w:t xml:space="preserve">. </w:t>
      </w:r>
    </w:p>
    <w:p w14:paraId="0BEA693E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New</w:t>
      </w:r>
      <w:r>
        <w:t xml:space="preserve"> to create a new table. </w:t>
      </w:r>
    </w:p>
    <w:p w14:paraId="3AD4397A">
      <w:pPr>
        <w:numPr>
          <w:ilvl w:val="0"/>
          <w:numId w:val="13"/>
        </w:numPr>
      </w:pPr>
      <w:r>
        <w:t xml:space="preserve">Enter the table name as </w:t>
      </w:r>
      <w:r>
        <w:rPr>
          <w:b/>
          <w:bCs/>
        </w:rPr>
        <w:t>Laptop Request Form</w:t>
      </w:r>
      <w:r>
        <w:t xml:space="preserve">. </w:t>
      </w:r>
    </w:p>
    <w:p w14:paraId="7AADE1DF">
      <w:pPr>
        <w:numPr>
          <w:ilvl w:val="0"/>
          <w:numId w:val="13"/>
        </w:numPr>
      </w:pPr>
      <w:r>
        <w:t xml:space="preserve">Configure the required table settings and click </w:t>
      </w:r>
      <w:r>
        <w:rPr>
          <w:b/>
          <w:bCs/>
        </w:rPr>
        <w:t>Submit/Save</w:t>
      </w:r>
      <w:r>
        <w:t xml:space="preserve">. </w:t>
      </w:r>
    </w:p>
    <w:p w14:paraId="7BBF1F12">
      <w:pPr>
        <w:numPr>
          <w:ilvl w:val="0"/>
          <w:numId w:val="13"/>
        </w:numPr>
      </w:pPr>
      <w:r>
        <w:t xml:space="preserve">Open the </w:t>
      </w:r>
      <w:r>
        <w:rPr>
          <w:b/>
          <w:bCs/>
        </w:rPr>
        <w:t>Laptop Request Form</w:t>
      </w:r>
      <w:r>
        <w:t xml:space="preserve"> table and add the required fields. </w:t>
      </w:r>
    </w:p>
    <w:p w14:paraId="6E17E781">
      <w:pPr>
        <w:numPr>
          <w:ilvl w:val="0"/>
          <w:numId w:val="13"/>
        </w:numPr>
      </w:pPr>
      <w:r>
        <w:t xml:space="preserve">Configure fields such as </w:t>
      </w:r>
      <w:r>
        <w:rPr>
          <w:b/>
          <w:bCs/>
        </w:rPr>
        <w:t>Employee, Request Type, Reason, Status, Request Date, and Laptop Details</w:t>
      </w:r>
      <w:r>
        <w:t xml:space="preserve">. </w:t>
      </w:r>
    </w:p>
    <w:p w14:paraId="26192458">
      <w:pPr>
        <w:numPr>
          <w:ilvl w:val="0"/>
          <w:numId w:val="13"/>
        </w:numPr>
      </w:pPr>
      <w:r>
        <w:t>Save the fields and verify that they are displayed correctly on the table form.</w:t>
      </w:r>
    </w:p>
    <w:p w14:paraId="6BC3F155">
      <w:r>
        <w:drawing>
          <wp:inline distT="0" distB="0" distL="0" distR="0">
            <wp:extent cx="6313170" cy="2647950"/>
            <wp:effectExtent l="0" t="0" r="0" b="0"/>
            <wp:docPr id="17295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692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301" t="8621" b="6207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647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DF1E"/>
    <w:p w14:paraId="76DE6339">
      <w:r>
        <w:drawing>
          <wp:inline distT="0" distB="0" distL="0" distR="0">
            <wp:extent cx="6332220" cy="1857375"/>
            <wp:effectExtent l="0" t="0" r="0" b="9525"/>
            <wp:docPr id="205836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426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B53">
      <w:pPr>
        <w:rPr>
          <w:b/>
          <w:bCs/>
        </w:rPr>
      </w:pPr>
      <w:r>
        <w:rPr>
          <w:b/>
          <w:bCs/>
        </w:rPr>
        <w:t xml:space="preserve"> Service Catalog Creation.</w:t>
      </w:r>
    </w:p>
    <w:p w14:paraId="0D4E7C42">
      <w:pPr>
        <w:numPr>
          <w:ilvl w:val="0"/>
          <w:numId w:val="14"/>
        </w:numPr>
      </w:pPr>
      <w:r>
        <w:rPr>
          <w:b/>
          <w:bCs/>
        </w:rPr>
        <w:t>Navigate:</w:t>
      </w:r>
      <w:r>
        <w:t xml:space="preserve"> Service Catalog → </w:t>
      </w:r>
      <w:r>
        <w:rPr>
          <w:b/>
          <w:bCs/>
        </w:rPr>
        <w:t>Catalog Definitions → Maintain Items</w:t>
      </w:r>
      <w:r>
        <w:t xml:space="preserve">. </w:t>
      </w:r>
    </w:p>
    <w:p w14:paraId="1701B2BE">
      <w:pPr>
        <w:numPr>
          <w:ilvl w:val="0"/>
          <w:numId w:val="14"/>
        </w:numPr>
      </w:pPr>
      <w:r>
        <w:t xml:space="preserve">Create a Catalog Item named </w:t>
      </w:r>
      <w:r>
        <w:rPr>
          <w:b/>
          <w:bCs/>
        </w:rPr>
        <w:t>Employee Service Catalog</w:t>
      </w:r>
      <w:r>
        <w:t xml:space="preserve"> and select </w:t>
      </w:r>
      <w:r>
        <w:rPr>
          <w:b/>
          <w:bCs/>
        </w:rPr>
        <w:t>Service</w:t>
      </w:r>
      <w:r>
        <w:t xml:space="preserve"> as the category. </w:t>
      </w:r>
    </w:p>
    <w:p w14:paraId="3D4BB37B">
      <w:pPr>
        <w:numPr>
          <w:ilvl w:val="0"/>
          <w:numId w:val="14"/>
        </w:numPr>
      </w:pPr>
      <w:r>
        <w:t xml:space="preserve">Add the </w:t>
      </w:r>
      <w:r>
        <w:rPr>
          <w:b/>
          <w:bCs/>
        </w:rPr>
        <w:t>Laptop Request</w:t>
      </w:r>
      <w:r>
        <w:t xml:space="preserve"> Record Producer to the Employee Service Catalog.</w:t>
      </w:r>
    </w:p>
    <w:p w14:paraId="7252AF66"/>
    <w:p w14:paraId="0363638E">
      <w:r>
        <w:drawing>
          <wp:inline distT="0" distB="0" distL="0" distR="0">
            <wp:extent cx="6370320" cy="3028950"/>
            <wp:effectExtent l="0" t="0" r="0" b="0"/>
            <wp:docPr id="55689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062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rcRect l="-602" t="10326" r="-1" b="4719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028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87A2">
      <w:r>
        <w:rPr>
          <w:b/>
          <w:bCs/>
        </w:rPr>
        <w:t>Record Producers creation</w:t>
      </w:r>
    </w:p>
    <w:p w14:paraId="74373BDE">
      <w:pPr>
        <w:numPr>
          <w:ilvl w:val="0"/>
          <w:numId w:val="15"/>
        </w:numPr>
      </w:pPr>
      <w:r>
        <w:rPr>
          <w:b/>
          <w:bCs/>
        </w:rPr>
        <w:t>Navigate:</w:t>
      </w:r>
      <w:r>
        <w:t xml:space="preserve"> Service Catalog → </w:t>
      </w:r>
      <w:r>
        <w:rPr>
          <w:b/>
          <w:bCs/>
        </w:rPr>
        <w:t>Catalog Definitions → Record Producers</w:t>
      </w:r>
      <w:r>
        <w:t xml:space="preserve">. </w:t>
      </w:r>
    </w:p>
    <w:p w14:paraId="06009CA0">
      <w:pPr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New</w:t>
      </w:r>
      <w:r>
        <w:t xml:space="preserve"> and create a Record Producer named </w:t>
      </w:r>
      <w:r>
        <w:rPr>
          <w:b/>
          <w:bCs/>
        </w:rPr>
        <w:t>Laptop Request</w:t>
      </w:r>
      <w:r>
        <w:t xml:space="preserve">. </w:t>
      </w:r>
    </w:p>
    <w:p w14:paraId="60856C08">
      <w:pPr>
        <w:numPr>
          <w:ilvl w:val="0"/>
          <w:numId w:val="15"/>
        </w:numPr>
      </w:pPr>
      <w:r>
        <w:t xml:space="preserve">Select </w:t>
      </w:r>
      <w:r>
        <w:rPr>
          <w:b/>
          <w:bCs/>
        </w:rPr>
        <w:t>Laptop Request Form</w:t>
      </w:r>
      <w:r>
        <w:t xml:space="preserve"> as the target table. </w:t>
      </w:r>
    </w:p>
    <w:p w14:paraId="798E5ACD">
      <w:pPr>
        <w:numPr>
          <w:ilvl w:val="0"/>
          <w:numId w:val="15"/>
        </w:numPr>
      </w:pPr>
      <w:r>
        <w:t xml:space="preserve">Add variables matching the required table fields and map them to the corresponding fields. </w:t>
      </w:r>
    </w:p>
    <w:p w14:paraId="653E59E4">
      <w:pPr>
        <w:numPr>
          <w:ilvl w:val="0"/>
          <w:numId w:val="15"/>
        </w:numPr>
      </w:pPr>
      <w:r>
        <w:t xml:space="preserve">Save the Record Producer. </w:t>
      </w:r>
    </w:p>
    <w:p w14:paraId="440525E8">
      <w:r>
        <w:drawing>
          <wp:inline distT="0" distB="0" distL="0" distR="0">
            <wp:extent cx="6322695" cy="2305050"/>
            <wp:effectExtent l="0" t="0" r="1905" b="0"/>
            <wp:docPr id="17364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3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l="151" t="10839" r="-1" b="4546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2305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CF7A">
      <w:r>
        <w:drawing>
          <wp:inline distT="0" distB="0" distL="0" distR="0">
            <wp:extent cx="6332220" cy="2305050"/>
            <wp:effectExtent l="0" t="0" r="0" b="0"/>
            <wp:docPr id="195898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266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 t="9967" b="122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05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2549">
      <w:pPr>
        <w:rPr>
          <w:b/>
          <w:bCs/>
        </w:rPr>
      </w:pPr>
      <w:r>
        <w:rPr>
          <w:b/>
          <w:bCs/>
        </w:rPr>
        <w:t>Flow Designer Automation</w:t>
      </w:r>
    </w:p>
    <w:p w14:paraId="54A42062">
      <w:r>
        <w:rPr>
          <w:b/>
          <w:bCs/>
        </w:rPr>
        <w:t>Purpose:</w:t>
      </w:r>
      <w:r>
        <w:t xml:space="preserve"> Automate the complete laptop request approval process and reduce manual work.</w:t>
      </w:r>
    </w:p>
    <w:p w14:paraId="377B38A7">
      <w:r>
        <w:rPr>
          <w:b/>
          <w:bCs/>
        </w:rPr>
        <w:t>Trigger:</w:t>
      </w:r>
    </w:p>
    <w:p w14:paraId="0D392B79">
      <w:pPr>
        <w:numPr>
          <w:ilvl w:val="0"/>
          <w:numId w:val="16"/>
        </w:numPr>
      </w:pPr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New Flow</w:t>
      </w:r>
      <w:r>
        <w:t xml:space="preserve"> </w:t>
      </w:r>
    </w:p>
    <w:p w14:paraId="65457B66">
      <w:pPr>
        <w:numPr>
          <w:ilvl w:val="0"/>
          <w:numId w:val="16"/>
        </w:numPr>
      </w:pPr>
      <w:r>
        <w:t xml:space="preserve">Select </w:t>
      </w:r>
      <w:r>
        <w:rPr>
          <w:b/>
          <w:bCs/>
        </w:rPr>
        <w:t>Record Trigger</w:t>
      </w:r>
      <w:r>
        <w:t xml:space="preserve">. </w:t>
      </w:r>
    </w:p>
    <w:p w14:paraId="359BEBF8">
      <w:pPr>
        <w:numPr>
          <w:ilvl w:val="0"/>
          <w:numId w:val="16"/>
        </w:numPr>
      </w:pPr>
      <w:r>
        <w:rPr>
          <w:b/>
          <w:bCs/>
        </w:rPr>
        <w:t>Table:</w:t>
      </w:r>
      <w:r>
        <w:t xml:space="preserve"> Laptop Request Form. </w:t>
      </w:r>
    </w:p>
    <w:p w14:paraId="39B862DC">
      <w:pPr>
        <w:numPr>
          <w:ilvl w:val="0"/>
          <w:numId w:val="16"/>
        </w:numPr>
      </w:pPr>
      <w:r>
        <w:rPr>
          <w:b/>
          <w:bCs/>
        </w:rPr>
        <w:t>When:</w:t>
      </w:r>
      <w:r>
        <w:t xml:space="preserve"> Record is </w:t>
      </w:r>
      <w:r>
        <w:rPr>
          <w:b/>
          <w:bCs/>
        </w:rPr>
        <w:t>Created</w:t>
      </w:r>
      <w:r>
        <w:t xml:space="preserve">. </w:t>
      </w:r>
    </w:p>
    <w:p w14:paraId="71B55C9F">
      <w:r>
        <w:rPr>
          <w:b/>
          <w:bCs/>
        </w:rPr>
        <w:t>Process:</w:t>
      </w:r>
    </w:p>
    <w:p w14:paraId="55AF43A2">
      <w:pPr>
        <w:numPr>
          <w:ilvl w:val="0"/>
          <w:numId w:val="17"/>
        </w:numPr>
      </w:pPr>
      <w:r>
        <w:t xml:space="preserve">Automatically send the request for </w:t>
      </w:r>
      <w:r>
        <w:rPr>
          <w:b/>
          <w:bCs/>
        </w:rPr>
        <w:t>Manager Approval</w:t>
      </w:r>
      <w:r>
        <w:t xml:space="preserve">. </w:t>
      </w:r>
    </w:p>
    <w:p w14:paraId="3FC29211">
      <w:pPr>
        <w:numPr>
          <w:ilvl w:val="0"/>
          <w:numId w:val="17"/>
        </w:numPr>
      </w:pPr>
      <w:r>
        <w:t xml:space="preserve">Update the request </w:t>
      </w:r>
      <w:r>
        <w:rPr>
          <w:b/>
          <w:bCs/>
        </w:rPr>
        <w:t>Status</w:t>
      </w:r>
      <w:r>
        <w:t xml:space="preserve"> based on approval or rejection. </w:t>
      </w:r>
    </w:p>
    <w:p w14:paraId="266A6574">
      <w:pPr>
        <w:numPr>
          <w:ilvl w:val="0"/>
          <w:numId w:val="17"/>
        </w:numPr>
      </w:pPr>
      <w:r>
        <w:t xml:space="preserve">Send </w:t>
      </w:r>
      <w:r>
        <w:rPr>
          <w:b/>
          <w:bCs/>
        </w:rPr>
        <w:t>Email Notifications</w:t>
      </w:r>
      <w:r>
        <w:t xml:space="preserve"> at each stage. </w:t>
      </w:r>
    </w:p>
    <w:p w14:paraId="5AC2CD5C">
      <w:pPr>
        <w:numPr>
          <w:ilvl w:val="0"/>
          <w:numId w:val="17"/>
        </w:numPr>
      </w:pPr>
      <w:r>
        <w:t>Complete the process automatically without manual intervention.</w:t>
      </w:r>
    </w:p>
    <w:p w14:paraId="30A30851">
      <w:r>
        <w:drawing>
          <wp:inline distT="0" distB="0" distL="0" distR="0">
            <wp:extent cx="6332220" cy="1628775"/>
            <wp:effectExtent l="0" t="0" r="0" b="9525"/>
            <wp:docPr id="51703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990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6E0">
      <w:r>
        <w:drawing>
          <wp:inline distT="0" distB="0" distL="0" distR="0">
            <wp:extent cx="6332220" cy="2057400"/>
            <wp:effectExtent l="0" t="0" r="0" b="0"/>
            <wp:docPr id="1476414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4306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E543">
      <w:pPr>
        <w:rPr>
          <w:b/>
          <w:bCs/>
        </w:rPr>
      </w:pPr>
      <w:r>
        <w:rPr>
          <w:b/>
          <w:bCs/>
        </w:rPr>
        <w:t>Action — Update Record</w:t>
      </w:r>
    </w:p>
    <w:p w14:paraId="5F2220CB">
      <w:r>
        <w:rPr>
          <w:b/>
          <w:bCs/>
        </w:rPr>
        <w:t>Navigation:</w:t>
      </w:r>
      <w:r>
        <w:t xml:space="preserve"> Flow Designer → </w:t>
      </w:r>
      <w:r>
        <w:rPr>
          <w:b/>
          <w:bCs/>
        </w:rPr>
        <w:t>Actions → Update Record</w:t>
      </w:r>
    </w:p>
    <w:p w14:paraId="3B50E356">
      <w:pPr>
        <w:numPr>
          <w:ilvl w:val="0"/>
          <w:numId w:val="18"/>
        </w:numPr>
      </w:pPr>
      <w:r>
        <w:t xml:space="preserve">Select the </w:t>
      </w:r>
      <w:r>
        <w:rPr>
          <w:b/>
          <w:bCs/>
        </w:rPr>
        <w:t>Laptop Request Form</w:t>
      </w:r>
      <w:r>
        <w:t xml:space="preserve"> record. </w:t>
      </w:r>
    </w:p>
    <w:p w14:paraId="292E410C">
      <w:pPr>
        <w:numPr>
          <w:ilvl w:val="0"/>
          <w:numId w:val="18"/>
        </w:numPr>
      </w:pPr>
      <w:r>
        <w:t xml:space="preserve">Set </w:t>
      </w:r>
      <w:r>
        <w:rPr>
          <w:b/>
          <w:bCs/>
        </w:rPr>
        <w:t>Status</w:t>
      </w:r>
      <w:r>
        <w:t xml:space="preserve"> to </w:t>
      </w:r>
      <w:r>
        <w:rPr>
          <w:b/>
          <w:bCs/>
        </w:rPr>
        <w:t>Pending Approval</w:t>
      </w:r>
      <w:r>
        <w:t xml:space="preserve">. </w:t>
      </w:r>
    </w:p>
    <w:p w14:paraId="6E8224ED">
      <w:pPr>
        <w:numPr>
          <w:ilvl w:val="0"/>
          <w:numId w:val="18"/>
        </w:numPr>
      </w:pPr>
      <w:r>
        <w:t xml:space="preserve">This automatically assigns the initial status to every new request. </w:t>
      </w:r>
    </w:p>
    <w:p w14:paraId="11CF8173">
      <w:pPr>
        <w:numPr>
          <w:ilvl w:val="0"/>
          <w:numId w:val="18"/>
        </w:numPr>
      </w:pPr>
      <w:r>
        <w:t xml:space="preserve">It avoids manual status updates and keeps the process consistent. </w:t>
      </w:r>
    </w:p>
    <w:p w14:paraId="0B232991"/>
    <w:p w14:paraId="5FBFDA35">
      <w:r>
        <w:drawing>
          <wp:inline distT="0" distB="0" distL="0" distR="0">
            <wp:extent cx="6332220" cy="2286000"/>
            <wp:effectExtent l="0" t="0" r="0" b="0"/>
            <wp:docPr id="139411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29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7F7">
      <w:pPr>
        <w:rPr>
          <w:b/>
          <w:bCs/>
        </w:rPr>
      </w:pPr>
      <w:r>
        <w:rPr>
          <w:b/>
          <w:bCs/>
        </w:rPr>
        <w:t>Approval, If/Else &amp; Email Automation</w:t>
      </w:r>
    </w:p>
    <w:p w14:paraId="166D7515">
      <w:pPr>
        <w:numPr>
          <w:ilvl w:val="0"/>
          <w:numId w:val="19"/>
        </w:numPr>
      </w:pPr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Actions → Ask for Approval</w:t>
      </w:r>
      <w:r>
        <w:t xml:space="preserve">. </w:t>
      </w:r>
    </w:p>
    <w:p w14:paraId="0031528B">
      <w:pPr>
        <w:numPr>
          <w:ilvl w:val="0"/>
          <w:numId w:val="19"/>
        </w:numPr>
      </w:pPr>
      <w:r>
        <w:t xml:space="preserve">Select the </w:t>
      </w:r>
      <w:r>
        <w:rPr>
          <w:b/>
          <w:bCs/>
        </w:rPr>
        <w:t>Laptop Request Form</w:t>
      </w:r>
      <w:r>
        <w:t xml:space="preserve"> record and send it to the </w:t>
      </w:r>
      <w:r>
        <w:rPr>
          <w:b/>
          <w:bCs/>
        </w:rPr>
        <w:t>Manager</w:t>
      </w:r>
      <w:r>
        <w:t xml:space="preserve"> for approval. </w:t>
      </w:r>
    </w:p>
    <w:p w14:paraId="7F383C8A">
      <w:pPr>
        <w:numPr>
          <w:ilvl w:val="0"/>
          <w:numId w:val="19"/>
        </w:numPr>
      </w:pPr>
      <w:r>
        <w:t xml:space="preserve">Add </w:t>
      </w:r>
      <w:r>
        <w:rPr>
          <w:b/>
          <w:bCs/>
        </w:rPr>
        <w:t>If/Else</w:t>
      </w:r>
      <w:r>
        <w:t xml:space="preserve"> condition to check the approval result. </w:t>
      </w:r>
    </w:p>
    <w:p w14:paraId="2B77741E">
      <w:pPr>
        <w:numPr>
          <w:ilvl w:val="0"/>
          <w:numId w:val="19"/>
        </w:numPr>
      </w:pPr>
      <w:r>
        <w:rPr>
          <w:b/>
          <w:bCs/>
        </w:rPr>
        <w:t>If Approved:</w:t>
      </w:r>
      <w:r>
        <w:t xml:space="preserve"> Update status to </w:t>
      </w:r>
      <w:r>
        <w:rPr>
          <w:b/>
          <w:bCs/>
        </w:rPr>
        <w:t>Approved</w:t>
      </w:r>
      <w:r>
        <w:t xml:space="preserve"> and send an approval email. </w:t>
      </w:r>
    </w:p>
    <w:p w14:paraId="20AE8009">
      <w:pPr>
        <w:numPr>
          <w:ilvl w:val="0"/>
          <w:numId w:val="19"/>
        </w:numPr>
      </w:pPr>
      <w:r>
        <w:rPr>
          <w:b/>
          <w:bCs/>
        </w:rPr>
        <w:t>If Rejected:</w:t>
      </w:r>
      <w:r>
        <w:t xml:space="preserve"> Update status to </w:t>
      </w:r>
      <w:r>
        <w:rPr>
          <w:b/>
          <w:bCs/>
        </w:rPr>
        <w:t>Rejected</w:t>
      </w:r>
      <w:r>
        <w:t xml:space="preserve"> and send a rejection email. </w:t>
      </w:r>
    </w:p>
    <w:p w14:paraId="028FF521">
      <w:pPr>
        <w:numPr>
          <w:ilvl w:val="0"/>
          <w:numId w:val="19"/>
        </w:numPr>
      </w:pPr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Actions → Send Email</w:t>
      </w:r>
      <w:r>
        <w:t xml:space="preserve"> to configure the notifications.</w:t>
      </w:r>
    </w:p>
    <w:p w14:paraId="2771D7F0">
      <w:pPr>
        <w:rPr>
          <w:b/>
          <w:bCs/>
        </w:rPr>
      </w:pPr>
    </w:p>
    <w:p w14:paraId="6172AAA4">
      <w:r>
        <w:drawing>
          <wp:inline distT="0" distB="0" distL="0" distR="0">
            <wp:extent cx="6313170" cy="2600325"/>
            <wp:effectExtent l="0" t="0" r="0" b="9525"/>
            <wp:docPr id="1494382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279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rcRect t="10333" r="301" b="-1333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600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D58CBC9"/>
    <w:p w14:paraId="2A90B0B6">
      <w:pPr>
        <w:rPr>
          <w:b/>
          <w:bCs/>
        </w:rPr>
      </w:pPr>
      <w:r>
        <w:rPr>
          <w:b/>
          <w:bCs/>
        </w:rPr>
        <w:t>If Request is Approved — Flow</w:t>
      </w:r>
    </w:p>
    <w:p w14:paraId="0BD80818">
      <w:pPr>
        <w:numPr>
          <w:ilvl w:val="0"/>
          <w:numId w:val="20"/>
        </w:numPr>
      </w:pPr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Flow Logic → If</w:t>
      </w:r>
      <w:r>
        <w:t xml:space="preserve">. </w:t>
      </w:r>
    </w:p>
    <w:p w14:paraId="79BB2940">
      <w:pPr>
        <w:numPr>
          <w:ilvl w:val="0"/>
          <w:numId w:val="20"/>
        </w:numPr>
      </w:pPr>
      <w:r>
        <w:t xml:space="preserve">Set the condition: </w:t>
      </w:r>
      <w:r>
        <w:rPr>
          <w:b/>
          <w:bCs/>
        </w:rPr>
        <w:t>Approval State → Approved</w:t>
      </w:r>
      <w:r>
        <w:t xml:space="preserve">. </w:t>
      </w:r>
    </w:p>
    <w:p w14:paraId="1C2A86B8">
      <w:pPr>
        <w:numPr>
          <w:ilvl w:val="0"/>
          <w:numId w:val="20"/>
        </w:numPr>
      </w:pPr>
      <w:r>
        <w:rPr>
          <w:b/>
          <w:bCs/>
        </w:rPr>
        <w:t>Then:</w:t>
      </w:r>
      <w:r>
        <w:t xml:space="preserve"> Use </w:t>
      </w:r>
      <w:r>
        <w:rPr>
          <w:b/>
          <w:bCs/>
        </w:rPr>
        <w:t>Update Record</w:t>
      </w:r>
      <w:r>
        <w:t xml:space="preserve"> → Set </w:t>
      </w:r>
      <w:r>
        <w:rPr>
          <w:b/>
          <w:bCs/>
        </w:rPr>
        <w:t>Status = Approved</w:t>
      </w:r>
      <w:r>
        <w:t xml:space="preserve">. </w:t>
      </w:r>
    </w:p>
    <w:p w14:paraId="267F0E19">
      <w:pPr>
        <w:numPr>
          <w:ilvl w:val="0"/>
          <w:numId w:val="20"/>
        </w:numPr>
      </w:pPr>
      <w:r>
        <w:t xml:space="preserve">Add </w:t>
      </w:r>
      <w:r>
        <w:rPr>
          <w:b/>
          <w:bCs/>
        </w:rPr>
        <w:t>Send Email</w:t>
      </w:r>
      <w:r>
        <w:t xml:space="preserve"> → notify the employee that the laptop request has been approved. </w:t>
      </w:r>
    </w:p>
    <w:p w14:paraId="734C92F8">
      <w:pPr>
        <w:numPr>
          <w:ilvl w:val="0"/>
          <w:numId w:val="20"/>
        </w:numPr>
      </w:pPr>
      <w:r>
        <w:t xml:space="preserve">Save and </w:t>
      </w:r>
      <w:r>
        <w:rPr>
          <w:b/>
          <w:bCs/>
        </w:rPr>
        <w:t>Activate</w:t>
      </w:r>
      <w:r>
        <w:t xml:space="preserve"> the flow.</w:t>
      </w:r>
    </w:p>
    <w:p w14:paraId="4B96504A">
      <w:r>
        <w:t>If the request is approved then it excutes only IF block this look like below</w:t>
      </w:r>
    </w:p>
    <w:p w14:paraId="53A8DA2F">
      <w:r>
        <w:t>And also email should be send that is :</w:t>
      </w:r>
    </w:p>
    <w:p w14:paraId="26F6F07B">
      <w:r>
        <w:drawing>
          <wp:inline distT="0" distB="0" distL="0" distR="0">
            <wp:extent cx="6332220" cy="2228850"/>
            <wp:effectExtent l="0" t="0" r="0" b="0"/>
            <wp:docPr id="559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62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472">
      <w:r>
        <w:t>Approved email look like this :</w:t>
      </w:r>
    </w:p>
    <w:p w14:paraId="197A7800">
      <w:r>
        <w:drawing>
          <wp:inline distT="0" distB="0" distL="0" distR="0">
            <wp:extent cx="6332220" cy="1628775"/>
            <wp:effectExtent l="0" t="0" r="0" b="9525"/>
            <wp:docPr id="707992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223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071">
      <w:pPr>
        <w:rPr>
          <w:b/>
          <w:bCs/>
        </w:rPr>
      </w:pPr>
      <w:r>
        <w:rPr>
          <w:b/>
          <w:bCs/>
        </w:rPr>
        <w:t>If Request is Rejected — Flow</w:t>
      </w:r>
    </w:p>
    <w:p w14:paraId="07F7739A">
      <w:pPr>
        <w:numPr>
          <w:ilvl w:val="0"/>
          <w:numId w:val="21"/>
        </w:numPr>
      </w:pPr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Flow Logic → If</w:t>
      </w:r>
      <w:r>
        <w:t xml:space="preserve">. </w:t>
      </w:r>
    </w:p>
    <w:p w14:paraId="3B1A9ADC">
      <w:pPr>
        <w:numPr>
          <w:ilvl w:val="0"/>
          <w:numId w:val="21"/>
        </w:numPr>
      </w:pPr>
      <w:r>
        <w:t xml:space="preserve">Set condition: </w:t>
      </w:r>
      <w:r>
        <w:rPr>
          <w:b/>
          <w:bCs/>
        </w:rPr>
        <w:t>Approval State → Rejected</w:t>
      </w:r>
      <w:r>
        <w:t xml:space="preserve">. </w:t>
      </w:r>
    </w:p>
    <w:p w14:paraId="06B3C171">
      <w:pPr>
        <w:numPr>
          <w:ilvl w:val="0"/>
          <w:numId w:val="21"/>
        </w:numPr>
      </w:pPr>
      <w:r>
        <w:rPr>
          <w:b/>
          <w:bCs/>
        </w:rPr>
        <w:t>Then:</w:t>
      </w:r>
      <w:r>
        <w:t xml:space="preserve"> Use </w:t>
      </w:r>
      <w:r>
        <w:rPr>
          <w:b/>
          <w:bCs/>
        </w:rPr>
        <w:t>Update Record</w:t>
      </w:r>
      <w:r>
        <w:t xml:space="preserve"> → Set </w:t>
      </w:r>
      <w:r>
        <w:rPr>
          <w:b/>
          <w:bCs/>
        </w:rPr>
        <w:t>Status = Rejected</w:t>
      </w:r>
      <w:r>
        <w:t xml:space="preserve">. </w:t>
      </w:r>
    </w:p>
    <w:p w14:paraId="3910C586">
      <w:pPr>
        <w:numPr>
          <w:ilvl w:val="0"/>
          <w:numId w:val="21"/>
        </w:numPr>
      </w:pPr>
      <w:r>
        <w:t xml:space="preserve">Add </w:t>
      </w:r>
      <w:r>
        <w:rPr>
          <w:b/>
          <w:bCs/>
        </w:rPr>
        <w:t>Send Email</w:t>
      </w:r>
      <w:r>
        <w:t xml:space="preserve"> → notify the employee about the rejection. </w:t>
      </w:r>
    </w:p>
    <w:p w14:paraId="5376655E">
      <w:pPr>
        <w:numPr>
          <w:ilvl w:val="0"/>
          <w:numId w:val="21"/>
        </w:numPr>
      </w:pPr>
      <w:r>
        <w:t xml:space="preserve">Save and </w:t>
      </w:r>
      <w:r>
        <w:rPr>
          <w:b/>
          <w:bCs/>
        </w:rPr>
        <w:t>Activate</w:t>
      </w:r>
      <w:r>
        <w:t xml:space="preserve"> the flow.</w:t>
      </w:r>
    </w:p>
    <w:p w14:paraId="1046571E">
      <w:r>
        <w:drawing>
          <wp:inline distT="0" distB="0" distL="0" distR="0">
            <wp:extent cx="6351270" cy="1781175"/>
            <wp:effectExtent l="0" t="0" r="0" b="9525"/>
            <wp:docPr id="8214063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6306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rcRect l="1" t="9793" r="1" b="6976"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1781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C024">
      <w:r>
        <w:t>It excutes else block that look like this :</w:t>
      </w:r>
    </w:p>
    <w:p w14:paraId="54ED70A2">
      <w:r>
        <w:drawing>
          <wp:inline distT="0" distB="0" distL="0" distR="0">
            <wp:extent cx="6332220" cy="1619250"/>
            <wp:effectExtent l="0" t="0" r="0" b="0"/>
            <wp:docPr id="2030579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9004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4C8">
      <w:r>
        <w:t>The rejected email look loke this .</w:t>
      </w:r>
    </w:p>
    <w:p w14:paraId="3900A397">
      <w:pPr>
        <w:rPr>
          <w:b/>
          <w:bCs/>
        </w:rPr>
      </w:pPr>
      <w:r>
        <w:rPr>
          <w:b/>
          <w:bCs/>
        </w:rPr>
        <w:t>Final Flow</w:t>
      </w:r>
    </w:p>
    <w:p w14:paraId="6890B0DE">
      <w:r>
        <w:rPr>
          <w:b/>
          <w:bCs/>
        </w:rPr>
        <w:t>Navigate:</w:t>
      </w:r>
      <w:r>
        <w:t xml:space="preserve"> Flow Designer → </w:t>
      </w:r>
      <w:r>
        <w:rPr>
          <w:b/>
          <w:bCs/>
        </w:rPr>
        <w:t>Laptop Request Flow</w:t>
      </w:r>
    </w:p>
    <w:p w14:paraId="11DE2CC3">
      <w:r>
        <w:rPr>
          <w:b/>
          <w:bCs/>
        </w:rPr>
        <w:t>Flow Process:</w:t>
      </w:r>
    </w:p>
    <w:p w14:paraId="1367EED6">
      <w:r>
        <w:rPr>
          <w:b/>
          <w:bCs/>
        </w:rPr>
        <w:t>Request Created → Status: Pending Approval → Manager Approval → If/Else</w:t>
      </w:r>
    </w:p>
    <w:p w14:paraId="154251D9">
      <w:pPr>
        <w:numPr>
          <w:ilvl w:val="0"/>
          <w:numId w:val="22"/>
        </w:numPr>
      </w:pPr>
      <w:r>
        <w:rPr>
          <w:b/>
          <w:bCs/>
        </w:rPr>
        <w:t>Approved →</w:t>
      </w:r>
      <w:r>
        <w:t xml:space="preserve"> Status: Approved → Send Approval Email → End </w:t>
      </w:r>
    </w:p>
    <w:p w14:paraId="2C4ABDF6">
      <w:pPr>
        <w:numPr>
          <w:ilvl w:val="0"/>
          <w:numId w:val="22"/>
        </w:numPr>
      </w:pPr>
      <w:r>
        <w:rPr>
          <w:b/>
          <w:bCs/>
        </w:rPr>
        <w:t>Rejected →</w:t>
      </w:r>
      <w:r>
        <w:t xml:space="preserve"> Status: Rejected → Send Rejection Email → End </w:t>
      </w:r>
    </w:p>
    <w:p w14:paraId="4A664ED3">
      <w:pPr>
        <w:rPr>
          <w:b/>
          <w:bCs/>
        </w:rPr>
      </w:pPr>
      <w:r>
        <w:t xml:space="preserve">This completes the automated </w:t>
      </w:r>
      <w:r>
        <w:rPr>
          <w:b/>
          <w:bCs/>
        </w:rPr>
        <w:t>Laptop Request Management approval process</w:t>
      </w:r>
    </w:p>
    <w:p w14:paraId="2F985FE2">
      <w:r>
        <w:drawing>
          <wp:inline distT="0" distB="0" distL="0" distR="0">
            <wp:extent cx="6313170" cy="2352675"/>
            <wp:effectExtent l="0" t="0" r="0" b="9525"/>
            <wp:docPr id="1768659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9792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rcRect l="301" t="10239" b="5461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352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23FC">
      <w:pPr>
        <w:rPr>
          <w:b/>
          <w:bCs/>
        </w:rPr>
      </w:pPr>
      <w:r>
        <w:rPr>
          <w:b/>
          <w:bCs/>
        </w:rPr>
        <w:t>Business Rule – One Laptop Request Per Year</w:t>
      </w:r>
    </w:p>
    <w:p w14:paraId="5117635F">
      <w:r>
        <w:rPr>
          <w:b/>
          <w:bCs/>
        </w:rPr>
        <w:t>Purpose:</w:t>
      </w:r>
      <w:r>
        <w:br w:type="textWrapping"/>
      </w:r>
      <w:r>
        <w:t xml:space="preserve">To ensure an employee can submit </w:t>
      </w:r>
      <w:r>
        <w:rPr>
          <w:b/>
          <w:bCs/>
        </w:rPr>
        <w:t>only one laptop request per calendar year</w:t>
      </w:r>
      <w:r>
        <w:t xml:space="preserve"> and prevent duplicate requests at the backend level.</w:t>
      </w:r>
    </w:p>
    <w:p w14:paraId="094C11C6">
      <w:r>
        <w:rPr>
          <w:b/>
          <w:bCs/>
        </w:rPr>
        <w:t>Navigation:</w:t>
      </w:r>
      <w:r>
        <w:br w:type="textWrapping"/>
      </w:r>
      <w:r>
        <w:rPr>
          <w:b/>
          <w:bCs/>
        </w:rPr>
        <w:t>All → System Definition → Business Rules → New</w:t>
      </w:r>
    </w:p>
    <w:p w14:paraId="46529FBD">
      <w:r>
        <w:rPr>
          <w:b/>
          <w:bCs/>
        </w:rPr>
        <w:t>Configuration:</w:t>
      </w:r>
    </w:p>
    <w:p w14:paraId="6AC6E216">
      <w:pPr>
        <w:numPr>
          <w:ilvl w:val="0"/>
          <w:numId w:val="23"/>
        </w:numPr>
      </w:pPr>
      <w:r>
        <w:rPr>
          <w:b/>
          <w:bCs/>
        </w:rPr>
        <w:t>Name:</w:t>
      </w:r>
      <w:r>
        <w:t xml:space="preserve"> Laptop request BR </w:t>
      </w:r>
    </w:p>
    <w:p w14:paraId="6ADC4A52">
      <w:pPr>
        <w:numPr>
          <w:ilvl w:val="0"/>
          <w:numId w:val="23"/>
        </w:numPr>
      </w:pPr>
      <w:r>
        <w:rPr>
          <w:b/>
          <w:bCs/>
        </w:rPr>
        <w:t>Table:</w:t>
      </w:r>
      <w:r>
        <w:t xml:space="preserve"> Laptop Request form </w:t>
      </w:r>
    </w:p>
    <w:p w14:paraId="201C0E06">
      <w:pPr>
        <w:numPr>
          <w:ilvl w:val="0"/>
          <w:numId w:val="23"/>
        </w:numPr>
      </w:pPr>
      <w:r>
        <w:t xml:space="preserve">Enable </w:t>
      </w:r>
      <w:r>
        <w:rPr>
          <w:b/>
          <w:bCs/>
        </w:rPr>
        <w:t>Advanced</w:t>
      </w:r>
      <w:r>
        <w:t xml:space="preserve"> </w:t>
      </w:r>
    </w:p>
    <w:p w14:paraId="6F52B4BF">
      <w:pPr>
        <w:numPr>
          <w:ilvl w:val="0"/>
          <w:numId w:val="23"/>
        </w:numPr>
      </w:pPr>
      <w:r>
        <w:rPr>
          <w:b/>
          <w:bCs/>
        </w:rPr>
        <w:t>When:</w:t>
      </w:r>
      <w:r>
        <w:t xml:space="preserve"> Before </w:t>
      </w:r>
    </w:p>
    <w:p w14:paraId="52ED08E8">
      <w:pPr>
        <w:numPr>
          <w:ilvl w:val="0"/>
          <w:numId w:val="23"/>
        </w:numPr>
      </w:pPr>
      <w:r>
        <w:t xml:space="preserve">Enable </w:t>
      </w:r>
      <w:r>
        <w:rPr>
          <w:b/>
          <w:bCs/>
        </w:rPr>
        <w:t>Insert</w:t>
      </w:r>
      <w:r>
        <w:t xml:space="preserve"> </w:t>
      </w:r>
    </w:p>
    <w:p w14:paraId="6A7BA07E">
      <w:pPr>
        <w:numPr>
          <w:ilvl w:val="0"/>
          <w:numId w:val="23"/>
        </w:numPr>
      </w:pPr>
      <w:r>
        <w:t xml:space="preserve">Go to the </w:t>
      </w:r>
      <w:r>
        <w:rPr>
          <w:b/>
          <w:bCs/>
        </w:rPr>
        <w:t>Advanced</w:t>
      </w:r>
      <w:r>
        <w:t xml:space="preserve"> section. </w:t>
      </w:r>
    </w:p>
    <w:p w14:paraId="23C8F76A">
      <w:pPr>
        <w:numPr>
          <w:ilvl w:val="0"/>
          <w:numId w:val="23"/>
        </w:numPr>
      </w:pPr>
      <w:r>
        <w:t xml:space="preserve">Add a script that checks whether the requester already has a laptop request in the </w:t>
      </w:r>
      <w:r>
        <w:rPr>
          <w:b/>
          <w:bCs/>
        </w:rPr>
        <w:t>current calendar year</w:t>
      </w:r>
      <w:r>
        <w:t xml:space="preserve">. </w:t>
      </w:r>
    </w:p>
    <w:p w14:paraId="6FC857B9">
      <w:pPr>
        <w:numPr>
          <w:ilvl w:val="0"/>
          <w:numId w:val="23"/>
        </w:numPr>
      </w:pPr>
      <w:r>
        <w:t xml:space="preserve">If a request exists, stop the new record and display an error message. </w:t>
      </w:r>
    </w:p>
    <w:p w14:paraId="73DA5994">
      <w:pPr>
        <w:rPr>
          <w:b/>
          <w:bCs/>
        </w:rPr>
      </w:pPr>
      <w:r>
        <w:rPr>
          <w:b/>
          <w:bCs/>
        </w:rPr>
        <w:t>Business Logic – Short Flow</w:t>
      </w:r>
    </w:p>
    <w:p w14:paraId="1AAB68E5">
      <w:r>
        <w:rPr>
          <w:b/>
          <w:bCs/>
        </w:rPr>
        <w:t>New Laptop Request → Check Requester → Check Current Year → Existing Request?</w:t>
      </w:r>
    </w:p>
    <w:p w14:paraId="3CE3E2D9">
      <w:pPr>
        <w:numPr>
          <w:ilvl w:val="0"/>
          <w:numId w:val="24"/>
        </w:numPr>
      </w:pPr>
      <w:r>
        <w:rPr>
          <w:b/>
          <w:bCs/>
        </w:rPr>
        <w:t>No:</w:t>
      </w:r>
      <w:r>
        <w:t xml:space="preserve"> Allow the request to be submitted. </w:t>
      </w:r>
    </w:p>
    <w:p w14:paraId="0D826784">
      <w:pPr>
        <w:numPr>
          <w:ilvl w:val="0"/>
          <w:numId w:val="24"/>
        </w:numPr>
      </w:pPr>
      <w:r>
        <w:rPr>
          <w:b/>
          <w:bCs/>
        </w:rPr>
        <w:t>Yes:</w:t>
      </w:r>
      <w:r>
        <w:t xml:space="preserve"> Block the request and show an error message such as </w:t>
      </w:r>
      <w:r>
        <w:rPr>
          <w:b/>
          <w:bCs/>
        </w:rPr>
        <w:t>“You have already submitted a laptop request this year.”</w:t>
      </w:r>
      <w:r>
        <w:t xml:space="preserve"> </w:t>
      </w:r>
    </w:p>
    <w:p w14:paraId="5EC9EDC5">
      <w:r>
        <w:t xml:space="preserve">This ensures the </w:t>
      </w:r>
      <w:r>
        <w:rPr>
          <w:b/>
          <w:bCs/>
        </w:rPr>
        <w:t>one-laptop-request-per-employee-per-year</w:t>
      </w:r>
      <w:r>
        <w:t xml:space="preserve"> policy is enforced automatically at the backend level.</w:t>
      </w:r>
    </w:p>
    <w:p w14:paraId="77013516">
      <w:r>
        <w:drawing>
          <wp:inline distT="0" distB="0" distL="0" distR="0">
            <wp:extent cx="6460490" cy="2997835"/>
            <wp:effectExtent l="0" t="0" r="0" b="0"/>
            <wp:docPr id="14116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237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l="-2064" t="10711" b="5753"/>
                    <a:stretch>
                      <a:fillRect/>
                    </a:stretch>
                  </pic:blipFill>
                  <pic:spPr>
                    <a:xfrm>
                      <a:off x="0" y="0"/>
                      <a:ext cx="6493943" cy="30139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29A7"/>
    <w:p w14:paraId="703401A6"/>
    <w:p w14:paraId="375A7554">
      <w:r>
        <w:br w:type="page"/>
      </w:r>
    </w:p>
    <w:p w14:paraId="5BD5D2CF">
      <w:r>
        <w:drawing>
          <wp:inline distT="0" distB="0" distL="0" distR="0">
            <wp:extent cx="6340475" cy="1955800"/>
            <wp:effectExtent l="0" t="0" r="3175" b="6350"/>
            <wp:docPr id="58478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8684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rcRect l="-168" t="12337" b="6581"/>
                    <a:stretch>
                      <a:fillRect/>
                    </a:stretch>
                  </pic:blipFill>
                  <pic:spPr>
                    <a:xfrm>
                      <a:off x="0" y="0"/>
                      <a:ext cx="6351421" cy="19596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5999"/>
    <w:p w14:paraId="2A502066">
      <w:pPr>
        <w:rPr>
          <w:b/>
          <w:bCs/>
        </w:rPr>
      </w:pPr>
      <w:r>
        <w:rPr>
          <w:b/>
          <w:bCs/>
        </w:rPr>
        <w:t>Duplicate Request Validation</w:t>
      </w:r>
    </w:p>
    <w:p w14:paraId="5EF7B51B">
      <w:r>
        <w:t xml:space="preserve">When an employee tries to submit a </w:t>
      </w:r>
      <w:r>
        <w:rPr>
          <w:b/>
          <w:bCs/>
        </w:rPr>
        <w:t>second laptop request in the same calendar year</w:t>
      </w:r>
      <w:r>
        <w:t>, the Business Rule checks the existing requests for that employee.</w:t>
      </w:r>
    </w:p>
    <w:p w14:paraId="5FEBB4A8">
      <w:r>
        <w:t xml:space="preserve">If a duplicate request is found, the system </w:t>
      </w:r>
      <w:r>
        <w:rPr>
          <w:b/>
          <w:bCs/>
        </w:rPr>
        <w:t>blocks the submission</w:t>
      </w:r>
      <w:r>
        <w:t xml:space="preserve"> and displays an error message:</w:t>
      </w:r>
    </w:p>
    <w:p w14:paraId="707E87CA">
      <w:r>
        <w:rPr>
          <w:b/>
          <w:bCs/>
        </w:rPr>
        <w:t>“You have already submitted a laptop request this year. Duplicate requests are not allowed.”</w:t>
      </w:r>
    </w:p>
    <w:p w14:paraId="412C4CC4">
      <w:r>
        <w:rPr>
          <w:b/>
          <w:bCs/>
        </w:rPr>
        <w:t>Flow:</w:t>
      </w:r>
      <w:r>
        <w:br w:type="textWrapping"/>
      </w:r>
      <w:r>
        <w:rPr>
          <w:b/>
          <w:bCs/>
        </w:rPr>
        <w:t>Submit Request → Check Existing Request → Duplicate Found → Error Message → Request Not Created</w:t>
      </w:r>
    </w:p>
    <w:p w14:paraId="32606D4B">
      <w:r>
        <w:drawing>
          <wp:inline distT="0" distB="0" distL="0" distR="0">
            <wp:extent cx="6235700" cy="2434590"/>
            <wp:effectExtent l="0" t="0" r="0" b="3810"/>
            <wp:docPr id="6845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386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rcRect l="1511" t="10257" b="5851"/>
                    <a:stretch>
                      <a:fillRect/>
                    </a:stretch>
                  </pic:blipFill>
                  <pic:spPr>
                    <a:xfrm>
                      <a:off x="0" y="0"/>
                      <a:ext cx="6241588" cy="24370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AD39"/>
    <w:p w14:paraId="3D7F16AA">
      <w:pPr>
        <w:rPr>
          <w:b/>
          <w:bCs/>
        </w:rPr>
      </w:pPr>
      <w:r>
        <w:rPr>
          <w:b/>
          <w:bCs/>
        </w:rPr>
        <w:t>Role-Based Access Control</w:t>
      </w:r>
    </w:p>
    <w:p w14:paraId="4F954934">
      <w:r>
        <w:rPr>
          <w:b/>
          <w:bCs/>
        </w:rPr>
        <w:t>Purpose:</w:t>
      </w:r>
      <w:r>
        <w:br w:type="textWrapping"/>
      </w:r>
      <w:r>
        <w:t>To control access to the Laptop Request Management application based on user roles.</w:t>
      </w:r>
    </w:p>
    <w:p w14:paraId="2D263ABD">
      <w:r>
        <w:rPr>
          <w:b/>
          <w:bCs/>
        </w:rPr>
        <w:t>Navigation:</w:t>
      </w:r>
      <w:r>
        <w:br w:type="textWrapping"/>
      </w:r>
      <w:r>
        <w:rPr>
          <w:b/>
          <w:bCs/>
        </w:rPr>
        <w:t>All → User Administration → Roles → New</w:t>
      </w:r>
    </w:p>
    <w:p w14:paraId="2EA83F40">
      <w:r>
        <w:t>Create the following two roles: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5014"/>
      </w:tblGrid>
      <w:tr w14:paraId="54C59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8F44E2">
            <w:pPr>
              <w:rPr>
                <w:b/>
                <w:bCs/>
              </w:rPr>
            </w:pPr>
            <w:r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</w:tcPr>
          <w:p w14:paraId="1E524248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3458A4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1D3EE3">
            <w:r>
              <w:rPr>
                <w:b/>
                <w:bCs/>
              </w:rPr>
              <w:t>it_manager</w:t>
            </w:r>
          </w:p>
        </w:tc>
        <w:tc>
          <w:tcPr>
            <w:tcW w:w="0" w:type="auto"/>
            <w:vAlign w:val="center"/>
          </w:tcPr>
          <w:p w14:paraId="6C026E91">
            <w:r>
              <w:t>View-only access to laptop requests for IT managers</w:t>
            </w:r>
          </w:p>
        </w:tc>
      </w:tr>
      <w:tr w14:paraId="3FBD3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A38F36">
            <w:r>
              <w:rPr>
                <w:b/>
                <w:bCs/>
              </w:rPr>
              <w:t>it_employee</w:t>
            </w:r>
          </w:p>
        </w:tc>
        <w:tc>
          <w:tcPr>
            <w:tcW w:w="0" w:type="auto"/>
            <w:vAlign w:val="center"/>
          </w:tcPr>
          <w:p w14:paraId="68B9ECC5">
            <w:r>
              <w:t>Create and manage laptop requests for IT employees</w:t>
            </w:r>
          </w:p>
        </w:tc>
      </w:tr>
    </w:tbl>
    <w:p w14:paraId="5A463799">
      <w:r>
        <w:rPr>
          <w:b/>
          <w:bCs/>
        </w:rPr>
        <w:t>Short Explanation:</w:t>
      </w:r>
    </w:p>
    <w:p w14:paraId="52CFE064">
      <w:pPr>
        <w:numPr>
          <w:ilvl w:val="0"/>
          <w:numId w:val="25"/>
        </w:numPr>
      </w:pPr>
      <w:r>
        <w:rPr>
          <w:b/>
          <w:bCs/>
        </w:rPr>
        <w:t>it_employee:</w:t>
      </w:r>
      <w:r>
        <w:t xml:space="preserve"> Can create and manage their laptop requests.</w:t>
      </w:r>
    </w:p>
    <w:p w14:paraId="0BE0472E">
      <w:pPr>
        <w:numPr>
          <w:ilvl w:val="0"/>
          <w:numId w:val="25"/>
        </w:numPr>
      </w:pPr>
      <w:r>
        <w:rPr>
          <w:b/>
          <w:bCs/>
        </w:rPr>
        <w:t>it_manager:</w:t>
      </w:r>
      <w:r>
        <w:t xml:space="preserve"> Can view laptop requests for monitoring and approval purposes.</w:t>
      </w:r>
    </w:p>
    <w:p w14:paraId="361763F0">
      <w:pPr>
        <w:rPr>
          <w:b/>
          <w:bCs/>
        </w:rPr>
      </w:pPr>
      <w:r>
        <w:rPr>
          <w:b/>
          <w:bCs/>
        </w:rPr>
        <w:t>Access Flow:</w:t>
      </w:r>
      <w:r>
        <w:br w:type="textWrapping"/>
      </w:r>
      <w:r>
        <w:rPr>
          <w:b/>
          <w:bCs/>
        </w:rPr>
        <w:t>User Login → Role Verification → Access Granted Based on Role → Application/Table Access</w:t>
      </w:r>
    </w:p>
    <w:p w14:paraId="08632932">
      <w:r>
        <w:drawing>
          <wp:inline distT="0" distB="0" distL="0" distR="0">
            <wp:extent cx="6332220" cy="1813560"/>
            <wp:effectExtent l="0" t="0" r="0" b="0"/>
            <wp:docPr id="351878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8254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B74"/>
    <w:p w14:paraId="6F6D7C1E">
      <w:r>
        <w:drawing>
          <wp:inline distT="0" distB="0" distL="0" distR="0">
            <wp:extent cx="6332220" cy="1530985"/>
            <wp:effectExtent l="0" t="0" r="0" b="0"/>
            <wp:docPr id="260844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4262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67C"/>
    <w:p w14:paraId="41759401">
      <w:r>
        <w:t>To manage access efficiently using groups.</w:t>
      </w:r>
    </w:p>
    <w:p w14:paraId="56BBD210">
      <w:pPr>
        <w:numPr>
          <w:ilvl w:val="0"/>
          <w:numId w:val="26"/>
        </w:numPr>
      </w:pPr>
      <w:r>
        <w:t>On All menus &gt;&gt; Search groups under users and groups select it.</w:t>
      </w:r>
    </w:p>
    <w:p w14:paraId="7E7698A2">
      <w:pPr>
        <w:numPr>
          <w:ilvl w:val="0"/>
          <w:numId w:val="26"/>
        </w:numPr>
      </w:pPr>
      <w:r>
        <w:t>And create two new groups with given names and add members to those groups which are already created.</w:t>
      </w:r>
    </w:p>
    <w:p w14:paraId="4222A647">
      <w:pPr>
        <w:numPr>
          <w:ilvl w:val="0"/>
          <w:numId w:val="26"/>
        </w:numPr>
      </w:pPr>
      <w:r>
        <w:t>Now add two roles to the two groups: manager to It manager role and Employee to It employee role.</w:t>
      </w:r>
    </w:p>
    <w:p w14:paraId="47EA8B62">
      <w:pPr>
        <w:ind w:left="360"/>
      </w:pPr>
      <w:r>
        <w:drawing>
          <wp:inline distT="0" distB="0" distL="0" distR="0">
            <wp:extent cx="5968365" cy="2349500"/>
            <wp:effectExtent l="0" t="0" r="0" b="0"/>
            <wp:docPr id="6933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20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rcRect l="-537" t="9933" b="11679"/>
                    <a:stretch>
                      <a:fillRect/>
                    </a:stretch>
                  </pic:blipFill>
                  <pic:spPr>
                    <a:xfrm>
                      <a:off x="0" y="0"/>
                      <a:ext cx="5986524" cy="2356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F731">
      <w:pPr>
        <w:ind w:left="360"/>
      </w:pPr>
      <w:r>
        <w:t>Also add some group members.</w:t>
      </w:r>
    </w:p>
    <w:p w14:paraId="3BC82139">
      <w:pPr>
        <w:ind w:left="360"/>
      </w:pPr>
      <w:r>
        <w:drawing>
          <wp:inline distT="0" distB="0" distL="0" distR="0">
            <wp:extent cx="5952490" cy="2413000"/>
            <wp:effectExtent l="0" t="0" r="0" b="6350"/>
            <wp:docPr id="135357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1475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rcRect l="356" t="9930" r="-1" b="6589"/>
                    <a:stretch>
                      <a:fillRect/>
                    </a:stretch>
                  </pic:blipFill>
                  <pic:spPr>
                    <a:xfrm>
                      <a:off x="0" y="0"/>
                      <a:ext cx="6016176" cy="24392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EE5A">
      <w:pPr>
        <w:ind w:left="360"/>
      </w:pPr>
      <w:r>
        <w:t>Next create another group and add some group members.</w:t>
      </w:r>
    </w:p>
    <w:p w14:paraId="107DFCB1">
      <w:pPr>
        <w:ind w:left="360"/>
      </w:pPr>
      <w:r>
        <w:drawing>
          <wp:inline distT="0" distB="0" distL="0" distR="0">
            <wp:extent cx="6101080" cy="2392045"/>
            <wp:effectExtent l="0" t="0" r="0" b="8255"/>
            <wp:docPr id="1378938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378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rcRect l="-504" t="9858" r="1" b="10694"/>
                    <a:stretch>
                      <a:fillRect/>
                    </a:stretch>
                  </pic:blipFill>
                  <pic:spPr>
                    <a:xfrm>
                      <a:off x="0" y="0"/>
                      <a:ext cx="6231293" cy="2443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8CD0">
      <w:r>
        <w:drawing>
          <wp:inline distT="0" distB="0" distL="0" distR="0">
            <wp:extent cx="6328410" cy="2200910"/>
            <wp:effectExtent l="0" t="0" r="0" b="8890"/>
            <wp:docPr id="1646612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2210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rcRect l="-336" t="9592" r="336" b="4081"/>
                    <a:stretch>
                      <a:fillRect/>
                    </a:stretch>
                  </pic:blipFill>
                  <pic:spPr>
                    <a:xfrm>
                      <a:off x="0" y="0"/>
                      <a:ext cx="6369992" cy="2215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91A7">
      <w:pPr>
        <w:rPr>
          <w:b/>
          <w:bCs/>
        </w:rPr>
      </w:pPr>
      <w:r>
        <w:rPr>
          <w:b/>
          <w:bCs/>
        </w:rPr>
        <w:t>ACL creation</w:t>
      </w:r>
    </w:p>
    <w:p w14:paraId="64618351">
      <w:r>
        <w:rPr>
          <w:b/>
          <w:bCs/>
        </w:rPr>
        <w:t>Purpose:</w:t>
      </w:r>
      <w:r>
        <w:br w:type="textWrapping"/>
      </w:r>
      <w:r>
        <w:t xml:space="preserve">To restrict access to the </w:t>
      </w:r>
      <w:r>
        <w:rPr>
          <w:b/>
          <w:bCs/>
        </w:rPr>
        <w:t>Laptop Request Form</w:t>
      </w:r>
      <w:r>
        <w:t xml:space="preserve"> based on user roles.</w:t>
      </w:r>
    </w:p>
    <w:p w14:paraId="0BF7977D">
      <w:pPr>
        <w:rPr>
          <w:b/>
          <w:bCs/>
        </w:rPr>
      </w:pPr>
      <w:r>
        <w:rPr>
          <w:b/>
          <w:bCs/>
        </w:rPr>
        <w:t>1. Manager Access – Read Only</w:t>
      </w:r>
    </w:p>
    <w:p w14:paraId="347B60D1">
      <w:pPr>
        <w:numPr>
          <w:ilvl w:val="0"/>
          <w:numId w:val="27"/>
        </w:numPr>
      </w:pPr>
      <w:r>
        <w:rPr>
          <w:b/>
          <w:bCs/>
        </w:rPr>
        <w:t>Role:</w:t>
      </w:r>
      <w:r>
        <w:t xml:space="preserve"> it_manager</w:t>
      </w:r>
    </w:p>
    <w:p w14:paraId="7C3DF38F">
      <w:pPr>
        <w:numPr>
          <w:ilvl w:val="0"/>
          <w:numId w:val="27"/>
        </w:numPr>
      </w:pPr>
      <w:r>
        <w:rPr>
          <w:b/>
          <w:bCs/>
        </w:rPr>
        <w:t>ACL:</w:t>
      </w:r>
      <w:r>
        <w:t xml:space="preserve"> Read</w:t>
      </w:r>
    </w:p>
    <w:p w14:paraId="6FB5B9A5">
      <w:pPr>
        <w:numPr>
          <w:ilvl w:val="0"/>
          <w:numId w:val="27"/>
        </w:numPr>
      </w:pPr>
      <w:r>
        <w:rPr>
          <w:b/>
          <w:bCs/>
        </w:rPr>
        <w:t>Table:</w:t>
      </w:r>
      <w:r>
        <w:t xml:space="preserve"> Laptop Request Form</w:t>
      </w:r>
    </w:p>
    <w:p w14:paraId="299FE328">
      <w:pPr>
        <w:numPr>
          <w:ilvl w:val="0"/>
          <w:numId w:val="27"/>
        </w:numPr>
      </w:pPr>
      <w:r>
        <w:rPr>
          <w:b/>
          <w:bCs/>
        </w:rPr>
        <w:t>Result:</w:t>
      </w:r>
      <w:r>
        <w:t xml:space="preserve"> Managers can </w:t>
      </w:r>
      <w:r>
        <w:rPr>
          <w:b/>
          <w:bCs/>
        </w:rPr>
        <w:t>view</w:t>
      </w:r>
      <w:r>
        <w:t xml:space="preserve"> requests but cannot create or modify them.</w:t>
      </w:r>
    </w:p>
    <w:p w14:paraId="75DA44E1">
      <w:pPr>
        <w:rPr>
          <w:b/>
          <w:bCs/>
        </w:rPr>
      </w:pPr>
      <w:r>
        <w:rPr>
          <w:b/>
          <w:bCs/>
        </w:rPr>
        <w:t>2. Employee Access – Full Management</w:t>
      </w:r>
    </w:p>
    <w:p w14:paraId="5191534A">
      <w:pPr>
        <w:numPr>
          <w:ilvl w:val="0"/>
          <w:numId w:val="28"/>
        </w:numPr>
      </w:pPr>
      <w:r>
        <w:rPr>
          <w:b/>
          <w:bCs/>
        </w:rPr>
        <w:t>Role:</w:t>
      </w:r>
      <w:r>
        <w:t xml:space="preserve"> it_employee</w:t>
      </w:r>
    </w:p>
    <w:p w14:paraId="4F3518EC">
      <w:pPr>
        <w:numPr>
          <w:ilvl w:val="0"/>
          <w:numId w:val="28"/>
        </w:numPr>
      </w:pPr>
      <w:r>
        <w:rPr>
          <w:b/>
          <w:bCs/>
        </w:rPr>
        <w:t>ACLs:</w:t>
      </w:r>
      <w:r>
        <w:t xml:space="preserve"> Read, Create, Write</w:t>
      </w:r>
    </w:p>
    <w:p w14:paraId="4309E3CF">
      <w:pPr>
        <w:numPr>
          <w:ilvl w:val="0"/>
          <w:numId w:val="28"/>
        </w:numPr>
      </w:pPr>
      <w:r>
        <w:rPr>
          <w:b/>
          <w:bCs/>
        </w:rPr>
        <w:t>Table:</w:t>
      </w:r>
      <w:r>
        <w:t xml:space="preserve"> Laptop Request Form</w:t>
      </w:r>
    </w:p>
    <w:p w14:paraId="6D756060">
      <w:pPr>
        <w:numPr>
          <w:ilvl w:val="0"/>
          <w:numId w:val="28"/>
        </w:numPr>
      </w:pPr>
      <w:r>
        <w:rPr>
          <w:b/>
          <w:bCs/>
        </w:rPr>
        <w:t>Result:</w:t>
      </w:r>
      <w:r>
        <w:t xml:space="preserve"> Employees can </w:t>
      </w:r>
      <w:r>
        <w:rPr>
          <w:b/>
          <w:bCs/>
        </w:rPr>
        <w:t>create, view, and edit</w:t>
      </w:r>
      <w:r>
        <w:t xml:space="preserve"> laptop requests.</w:t>
      </w:r>
    </w:p>
    <w:p w14:paraId="4AFF3D75">
      <w:pPr>
        <w:rPr>
          <w:b/>
          <w:bCs/>
        </w:rPr>
      </w:pPr>
      <w:r>
        <w:rPr>
          <w:b/>
          <w:bCs/>
        </w:rPr>
        <w:t>Navigation in ServiceNow</w:t>
      </w:r>
    </w:p>
    <w:p w14:paraId="3CE591A3">
      <w:r>
        <w:rPr>
          <w:b/>
          <w:bCs/>
        </w:rPr>
        <w:t>System Security → Access Control (ACL)</w:t>
      </w:r>
    </w:p>
    <w:p w14:paraId="4E10F5C7">
      <w:pPr>
        <w:numPr>
          <w:ilvl w:val="0"/>
          <w:numId w:val="29"/>
        </w:numPr>
      </w:pPr>
      <w:r>
        <w:t xml:space="preserve">Click </w:t>
      </w:r>
      <w:r>
        <w:rPr>
          <w:b/>
          <w:bCs/>
        </w:rPr>
        <w:t>New</w:t>
      </w:r>
      <w:r>
        <w:t>.</w:t>
      </w:r>
    </w:p>
    <w:p w14:paraId="7BB1ABC8">
      <w:pPr>
        <w:numPr>
          <w:ilvl w:val="0"/>
          <w:numId w:val="29"/>
        </w:numPr>
      </w:pPr>
      <w:r>
        <w:t xml:space="preserve">Select </w:t>
      </w:r>
      <w:r>
        <w:rPr>
          <w:b/>
          <w:bCs/>
        </w:rPr>
        <w:t>Type:</w:t>
      </w:r>
      <w:r>
        <w:t xml:space="preserve"> record.</w:t>
      </w:r>
    </w:p>
    <w:p w14:paraId="6A180559">
      <w:pPr>
        <w:numPr>
          <w:ilvl w:val="0"/>
          <w:numId w:val="29"/>
        </w:numPr>
      </w:pPr>
      <w:r>
        <w:t xml:space="preserve">Select </w:t>
      </w:r>
      <w:r>
        <w:rPr>
          <w:b/>
          <w:bCs/>
        </w:rPr>
        <w:t>Operation:</w:t>
      </w:r>
      <w:r>
        <w:t xml:space="preserve"> Read.</w:t>
      </w:r>
    </w:p>
    <w:p w14:paraId="3692248A">
      <w:pPr>
        <w:numPr>
          <w:ilvl w:val="0"/>
          <w:numId w:val="29"/>
        </w:numPr>
      </w:pPr>
      <w:r>
        <w:t xml:space="preserve">Select </w:t>
      </w:r>
      <w:r>
        <w:rPr>
          <w:b/>
          <w:bCs/>
        </w:rPr>
        <w:t>Table:</w:t>
      </w:r>
      <w:r>
        <w:t xml:space="preserve"> Laptop Request Form.</w:t>
      </w:r>
    </w:p>
    <w:p w14:paraId="1F90899E">
      <w:pPr>
        <w:numPr>
          <w:ilvl w:val="0"/>
          <w:numId w:val="29"/>
        </w:numPr>
      </w:pPr>
      <w:r>
        <w:t>Add role: it_manager.</w:t>
      </w:r>
    </w:p>
    <w:p w14:paraId="06FC30D1">
      <w:pPr>
        <w:numPr>
          <w:ilvl w:val="0"/>
          <w:numId w:val="29"/>
        </w:numPr>
      </w:pPr>
      <w:r>
        <w:t xml:space="preserve">Click </w:t>
      </w:r>
      <w:r>
        <w:rPr>
          <w:b/>
          <w:bCs/>
        </w:rPr>
        <w:t>Submit</w:t>
      </w:r>
      <w:r>
        <w:t>.</w:t>
      </w:r>
    </w:p>
    <w:p w14:paraId="13E9812B">
      <w:r>
        <w:t>Then create three ACLs for employees:</w:t>
      </w:r>
    </w:p>
    <w:p w14:paraId="000D0DCA">
      <w:r>
        <w:rPr>
          <w:b/>
          <w:bCs/>
        </w:rPr>
        <w:t>System Security → Access Control (ACL) → New</w:t>
      </w:r>
    </w:p>
    <w:p w14:paraId="0FD6B695">
      <w:pPr>
        <w:numPr>
          <w:ilvl w:val="0"/>
          <w:numId w:val="30"/>
        </w:numPr>
      </w:pPr>
      <w:r>
        <w:t>Read → Laptop Request Form → it_employee</w:t>
      </w:r>
    </w:p>
    <w:p w14:paraId="3B272E73">
      <w:pPr>
        <w:numPr>
          <w:ilvl w:val="0"/>
          <w:numId w:val="30"/>
        </w:numPr>
      </w:pPr>
      <w:r>
        <w:t>Create → Laptop Request Form → it_employee</w:t>
      </w:r>
    </w:p>
    <w:p w14:paraId="692DBB60">
      <w:pPr>
        <w:numPr>
          <w:ilvl w:val="0"/>
          <w:numId w:val="30"/>
        </w:numPr>
      </w:pPr>
      <w:r>
        <w:t>Write → Laptop Request Form → it_employee</w:t>
      </w:r>
    </w:p>
    <w:p w14:paraId="1A7A3216">
      <w:pPr>
        <w:rPr>
          <w:b/>
          <w:bCs/>
        </w:rPr>
      </w:pPr>
      <w:r>
        <w:rPr>
          <w:b/>
          <w:bCs/>
        </w:rPr>
        <w:t>ACL Design</w:t>
      </w:r>
    </w:p>
    <w:p w14:paraId="5CE03228">
      <w:r>
        <w:t xml:space="preserve">Use </w:t>
      </w:r>
      <w:r>
        <w:rPr>
          <w:b/>
          <w:bCs/>
        </w:rPr>
        <w:t>Table-level ACLs</w:t>
      </w:r>
      <w:r>
        <w:t xml:space="preserve"> with the format:</w:t>
      </w:r>
    </w:p>
    <w:p w14:paraId="1FF12344">
      <w:r>
        <w:t>tablename.none</w:t>
      </w:r>
    </w:p>
    <w:p w14:paraId="00E2AF6A">
      <w:r>
        <w:t>This provides consistent access control across the entire Laptop Request table.</w:t>
      </w:r>
    </w:p>
    <w:p w14:paraId="50DA5DAC">
      <w:r>
        <w:drawing>
          <wp:inline distT="0" distB="0" distL="0" distR="0">
            <wp:extent cx="6341745" cy="2434590"/>
            <wp:effectExtent l="0" t="0" r="1905" b="3810"/>
            <wp:docPr id="195901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3133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rcRect l="-167" t="10753" r="1" b="33692"/>
                    <a:stretch>
                      <a:fillRect/>
                    </a:stretch>
                  </pic:blipFill>
                  <pic:spPr>
                    <a:xfrm>
                      <a:off x="0" y="0"/>
                      <a:ext cx="6353942" cy="24394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C52">
      <w:r>
        <w:drawing>
          <wp:inline distT="0" distB="0" distL="0" distR="0">
            <wp:extent cx="6338570" cy="2508885"/>
            <wp:effectExtent l="0" t="0" r="5080" b="5715"/>
            <wp:docPr id="262531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1291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rcRect l="-506" t="10791" b="5575"/>
                    <a:stretch>
                      <a:fillRect/>
                    </a:stretch>
                  </pic:blipFill>
                  <pic:spPr>
                    <a:xfrm>
                      <a:off x="0" y="0"/>
                      <a:ext cx="6372552" cy="25225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0905">
      <w:r>
        <w:drawing>
          <wp:inline distT="0" distB="0" distL="0" distR="0">
            <wp:extent cx="6331585" cy="2487930"/>
            <wp:effectExtent l="0" t="0" r="0" b="7620"/>
            <wp:docPr id="196184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0174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5898" cy="25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84D">
      <w:r>
        <w:drawing>
          <wp:inline distT="0" distB="0" distL="0" distR="0">
            <wp:extent cx="6332220" cy="2253615"/>
            <wp:effectExtent l="0" t="0" r="0" b="0"/>
            <wp:docPr id="349791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906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22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C48">
      <w:r>
        <w:drawing>
          <wp:inline distT="0" distB="0" distL="0" distR="0">
            <wp:extent cx="6332220" cy="2463165"/>
            <wp:effectExtent l="0" t="0" r="0" b="0"/>
            <wp:docPr id="1088372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2151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06C">
      <w:r>
        <w:t>Opened HR Onboarding Application Update Set</w:t>
      </w:r>
    </w:p>
    <w:p w14:paraId="1AC11032">
      <w:r>
        <w:t>Verified inclusion of:</w:t>
      </w:r>
    </w:p>
    <w:p w14:paraId="7B970349">
      <w:r>
        <w:t>Custom Application (Project Application)</w:t>
      </w:r>
    </w:p>
    <w:p w14:paraId="6B65FF67">
      <w:r>
        <w:t>Laptop Request Form table &amp; fields</w:t>
      </w:r>
    </w:p>
    <w:p w14:paraId="4304043C">
      <w:r>
        <w:t>Record Producer</w:t>
      </w:r>
    </w:p>
    <w:p w14:paraId="0C234858">
      <w:r>
        <w:t>Business Rules</w:t>
      </w:r>
    </w:p>
    <w:p w14:paraId="409B0394">
      <w:r>
        <w:t>ACLs</w:t>
      </w:r>
    </w:p>
    <w:p w14:paraId="15E513AB">
      <w:r>
        <w:t>Flow Designer approval workflow</w:t>
      </w:r>
    </w:p>
    <w:p w14:paraId="103044DE">
      <w:r>
        <w:t>Email notifications</w:t>
      </w:r>
    </w:p>
    <w:p w14:paraId="26CE9F8A">
      <w:r>
        <w:t>Performed Update Set Preview</w:t>
      </w:r>
    </w:p>
    <w:p w14:paraId="5FCB2F06">
      <w:r>
        <w:t>Resolved conflicts.</w:t>
      </w:r>
    </w:p>
    <w:p w14:paraId="10D7D45F">
      <w:r>
        <w:t>Committed update set to target instance after changing state to complete and export to xml.</w:t>
      </w:r>
    </w:p>
    <w:p w14:paraId="038559F6">
      <w:r>
        <w:drawing>
          <wp:inline distT="0" distB="0" distL="0" distR="0">
            <wp:extent cx="6320155" cy="2965450"/>
            <wp:effectExtent l="0" t="0" r="4445" b="6350"/>
            <wp:docPr id="1979000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0275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rcRect l="168" t="8962" b="7707"/>
                    <a:stretch>
                      <a:fillRect/>
                    </a:stretch>
                  </pic:blipFill>
                  <pic:spPr>
                    <a:xfrm>
                      <a:off x="0" y="0"/>
                      <a:ext cx="6321585" cy="29664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A6CF">
      <w:pPr>
        <w:rPr>
          <w:b/>
          <w:bCs/>
        </w:rPr>
      </w:pPr>
      <w:r>
        <w:rPr>
          <w:b/>
          <w:bCs/>
        </w:rPr>
        <w:t>Conclusion</w:t>
      </w:r>
    </w:p>
    <w:p w14:paraId="43CA1343">
      <w:r>
        <w:t xml:space="preserve">The </w:t>
      </w:r>
      <w:r>
        <w:rPr>
          <w:b/>
          <w:bCs/>
        </w:rPr>
        <w:t>Laptop Request Management System</w:t>
      </w:r>
      <w:r>
        <w:t xml:space="preserve"> was successfully developed in ServiceNow to automate and streamline the laptop request process. The system manages request creation, manager approval, status tracking, notifications, duplicate-request validation, and role-based access control. Employees can create and manage their requests, while managers have controlled read-only access. Overall, the project improves </w:t>
      </w:r>
      <w:r>
        <w:rPr>
          <w:b/>
          <w:bCs/>
        </w:rPr>
        <w:t>security, efficiency, transparency, and request management</w:t>
      </w:r>
      <w:r>
        <w:t xml:space="preserve"> within the organization.</w:t>
      </w:r>
    </w:p>
    <w:sectPr>
      <w:pgSz w:w="12240" w:h="15840"/>
      <w:pgMar w:top="1134" w:right="1134" w:bottom="1134" w:left="1134" w:header="720" w:footer="720" w:gutter="0"/>
      <w:pgBorders w:offsetFrom="page">
        <w:top w:val="single" w:color="000000" w:sz="8" w:space="18"/>
        <w:left w:val="single" w:color="000000" w:sz="8" w:space="18"/>
        <w:bottom w:val="single" w:color="000000" w:sz="8" w:space="18"/>
        <w:right w:val="single" w:color="000000" w:sz="8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A075F0"/>
    <w:multiLevelType w:val="multilevel"/>
    <w:tmpl w:val="02A07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3C31150"/>
    <w:multiLevelType w:val="multilevel"/>
    <w:tmpl w:val="03C31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A284B19"/>
    <w:multiLevelType w:val="multilevel"/>
    <w:tmpl w:val="0A284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386241B"/>
    <w:multiLevelType w:val="multilevel"/>
    <w:tmpl w:val="13862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1A42EDE"/>
    <w:multiLevelType w:val="multilevel"/>
    <w:tmpl w:val="31A42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376625E"/>
    <w:multiLevelType w:val="multilevel"/>
    <w:tmpl w:val="337662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5786F62"/>
    <w:multiLevelType w:val="multilevel"/>
    <w:tmpl w:val="35786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8B3695B"/>
    <w:multiLevelType w:val="multilevel"/>
    <w:tmpl w:val="38B369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A6B5CB6"/>
    <w:multiLevelType w:val="multilevel"/>
    <w:tmpl w:val="3A6B5C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DDF65B9"/>
    <w:multiLevelType w:val="multilevel"/>
    <w:tmpl w:val="3DDF6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0C75FA6"/>
    <w:multiLevelType w:val="multilevel"/>
    <w:tmpl w:val="40C75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168688B"/>
    <w:multiLevelType w:val="multilevel"/>
    <w:tmpl w:val="416868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528571A"/>
    <w:multiLevelType w:val="multilevel"/>
    <w:tmpl w:val="452857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5D82E02"/>
    <w:multiLevelType w:val="multilevel"/>
    <w:tmpl w:val="45D82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7972709"/>
    <w:multiLevelType w:val="multilevel"/>
    <w:tmpl w:val="47972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CBA51CF"/>
    <w:multiLevelType w:val="multilevel"/>
    <w:tmpl w:val="4CBA5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9C178CD"/>
    <w:multiLevelType w:val="multilevel"/>
    <w:tmpl w:val="59C17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A786683"/>
    <w:multiLevelType w:val="multilevel"/>
    <w:tmpl w:val="5A7866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C7C4825"/>
    <w:multiLevelType w:val="multilevel"/>
    <w:tmpl w:val="5C7C4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6F487054"/>
    <w:multiLevelType w:val="multilevel"/>
    <w:tmpl w:val="6F4870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8F074C5"/>
    <w:multiLevelType w:val="multilevel"/>
    <w:tmpl w:val="78F07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7A6722E2"/>
    <w:multiLevelType w:val="multilevel"/>
    <w:tmpl w:val="7A672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B5070BE"/>
    <w:multiLevelType w:val="multilevel"/>
    <w:tmpl w:val="7B507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C494FB0"/>
    <w:multiLevelType w:val="multilevel"/>
    <w:tmpl w:val="7C494F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0"/>
  </w:num>
  <w:num w:numId="8">
    <w:abstractNumId w:val="26"/>
  </w:num>
  <w:num w:numId="9">
    <w:abstractNumId w:val="10"/>
  </w:num>
  <w:num w:numId="10">
    <w:abstractNumId w:val="24"/>
  </w:num>
  <w:num w:numId="11">
    <w:abstractNumId w:val="29"/>
  </w:num>
  <w:num w:numId="12">
    <w:abstractNumId w:val="25"/>
  </w:num>
  <w:num w:numId="13">
    <w:abstractNumId w:val="11"/>
  </w:num>
  <w:num w:numId="14">
    <w:abstractNumId w:val="13"/>
  </w:num>
  <w:num w:numId="15">
    <w:abstractNumId w:val="14"/>
  </w:num>
  <w:num w:numId="16">
    <w:abstractNumId w:val="21"/>
  </w:num>
  <w:num w:numId="17">
    <w:abstractNumId w:val="17"/>
  </w:num>
  <w:num w:numId="18">
    <w:abstractNumId w:val="16"/>
  </w:num>
  <w:num w:numId="19">
    <w:abstractNumId w:val="15"/>
  </w:num>
  <w:num w:numId="20">
    <w:abstractNumId w:val="6"/>
  </w:num>
  <w:num w:numId="21">
    <w:abstractNumId w:val="18"/>
  </w:num>
  <w:num w:numId="22">
    <w:abstractNumId w:val="12"/>
  </w:num>
  <w:num w:numId="23">
    <w:abstractNumId w:val="23"/>
  </w:num>
  <w:num w:numId="24">
    <w:abstractNumId w:val="9"/>
  </w:num>
  <w:num w:numId="25">
    <w:abstractNumId w:val="7"/>
  </w:num>
  <w:num w:numId="26">
    <w:abstractNumId w:val="8"/>
  </w:num>
  <w:num w:numId="27">
    <w:abstractNumId w:val="27"/>
  </w:num>
  <w:num w:numId="28">
    <w:abstractNumId w:val="28"/>
  </w:num>
  <w:num w:numId="29">
    <w:abstractNumId w:val="1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BDD"/>
    <w:rsid w:val="0006063C"/>
    <w:rsid w:val="0006783E"/>
    <w:rsid w:val="0015074B"/>
    <w:rsid w:val="002853F1"/>
    <w:rsid w:val="0029639D"/>
    <w:rsid w:val="003105DF"/>
    <w:rsid w:val="00326F90"/>
    <w:rsid w:val="00377BB5"/>
    <w:rsid w:val="004F0222"/>
    <w:rsid w:val="0051650E"/>
    <w:rsid w:val="00666375"/>
    <w:rsid w:val="00736353"/>
    <w:rsid w:val="007A3F4D"/>
    <w:rsid w:val="0081529A"/>
    <w:rsid w:val="0091315C"/>
    <w:rsid w:val="00922B0E"/>
    <w:rsid w:val="009370DD"/>
    <w:rsid w:val="00981F42"/>
    <w:rsid w:val="00A15931"/>
    <w:rsid w:val="00A45886"/>
    <w:rsid w:val="00A6533B"/>
    <w:rsid w:val="00AA1D8D"/>
    <w:rsid w:val="00B47730"/>
    <w:rsid w:val="00B60CA0"/>
    <w:rsid w:val="00C314D5"/>
    <w:rsid w:val="00CB0664"/>
    <w:rsid w:val="00E4609D"/>
    <w:rsid w:val="00EB2FE1"/>
    <w:rsid w:val="00F637CB"/>
    <w:rsid w:val="00F64E47"/>
    <w:rsid w:val="00F75968"/>
    <w:rsid w:val="00FC693F"/>
    <w:rsid w:val="2EFA3AFC"/>
    <w:rsid w:val="4021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1536</Words>
  <Characters>8761</Characters>
  <Lines>73</Lines>
  <Paragraphs>20</Paragraphs>
  <TotalTime>4</TotalTime>
  <ScaleCrop>false</ScaleCrop>
  <LinksUpToDate>false</LinksUpToDate>
  <CharactersWithSpaces>10277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2026-08-17T07:32:00Z</dcterms:created>
  <dc:creator>python-docx</dc:creator>
  <dc:description>generated by python-docx</dc:description>
  <cp:lastModifiedBy>Bodapati Prameela</cp:lastModifiedBy>
  <dcterms:modified xsi:type="dcterms:W3CDTF">2026-09-30T03:58:32Z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eyJoZGlkIjoiODkzZTgwNzQ0NzRhMTk1OTg1N2NjZjlmYzdmNTQyYzgiLCJ1c2VySWQiOiI1Njc1MDYxOTg5NjYifQ==</vt:lpwstr>
  </property>
  <property fmtid="{D5CDD505-2E9C-101B-9397-08002B2CF9AE}" pid="3" name="KSOProductBuildVer">
    <vt:lpwstr>1033-12.1.0.28096</vt:lpwstr>
  </property>
  <property fmtid="{D5CDD505-2E9C-101B-9397-08002B2CF9AE}" pid="4" name="ICV">
    <vt:lpwstr>FEAEDAD6B809444889257A2C4D2C712B_13</vt:lpwstr>
  </property>
</Properties>
</file>